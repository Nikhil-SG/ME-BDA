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20CCC" w14:textId="023A2BFA" w:rsidR="008E7F44" w:rsidRDefault="00EE2298">
      <w:pPr>
        <w:spacing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Image Segmentation using U</w:t>
      </w:r>
      <w:r w:rsidR="00143974">
        <w:rPr>
          <w:rFonts w:ascii="Times New Roman" w:eastAsia="Times New Roman" w:hAnsi="Times New Roman" w:cs="Times New Roman"/>
          <w:b/>
          <w:color w:val="000000"/>
          <w:sz w:val="44"/>
          <w:szCs w:val="44"/>
        </w:rPr>
        <w:t>-</w:t>
      </w:r>
      <w:r>
        <w:rPr>
          <w:rFonts w:ascii="Times New Roman" w:eastAsia="Times New Roman" w:hAnsi="Times New Roman" w:cs="Times New Roman"/>
          <w:b/>
          <w:color w:val="000000"/>
          <w:sz w:val="44"/>
          <w:szCs w:val="44"/>
        </w:rPr>
        <w:t>Net</w:t>
      </w:r>
    </w:p>
    <w:p w14:paraId="11A1E7DF" w14:textId="77777777" w:rsidR="008E7F44" w:rsidRDefault="008E7F44">
      <w:pPr>
        <w:jc w:val="center"/>
        <w:rPr>
          <w:rFonts w:ascii="Times New Roman" w:eastAsia="Times New Roman" w:hAnsi="Times New Roman" w:cs="Times New Roman"/>
          <w:b/>
          <w:color w:val="000000"/>
          <w:sz w:val="44"/>
          <w:szCs w:val="44"/>
        </w:rPr>
      </w:pPr>
    </w:p>
    <w:p w14:paraId="0B490FDC" w14:textId="58840495" w:rsidR="008E7F44" w:rsidRDefault="00146AD1">
      <w:pPr>
        <w:spacing w:before="0"/>
        <w:jc w:val="center"/>
        <w:rPr>
          <w:rFonts w:ascii="Times New Roman" w:eastAsia="Times New Roman" w:hAnsi="Times New Roman" w:cs="Times New Roman"/>
        </w:rPr>
      </w:pPr>
      <w:r>
        <w:rPr>
          <w:rFonts w:ascii="Times New Roman" w:eastAsia="Times New Roman" w:hAnsi="Times New Roman" w:cs="Times New Roman"/>
        </w:rPr>
        <w:t xml:space="preserve">PSD 1 report submitted in partial </w:t>
      </w:r>
      <w:r w:rsidR="00752216">
        <w:rPr>
          <w:rFonts w:ascii="Times New Roman" w:eastAsia="Times New Roman" w:hAnsi="Times New Roman" w:cs="Times New Roman"/>
        </w:rPr>
        <w:t>fulfilment</w:t>
      </w:r>
      <w:r>
        <w:rPr>
          <w:rFonts w:ascii="Times New Roman" w:eastAsia="Times New Roman" w:hAnsi="Times New Roman" w:cs="Times New Roman"/>
        </w:rPr>
        <w:t xml:space="preserve"> of the</w:t>
      </w:r>
    </w:p>
    <w:p w14:paraId="0CF22718" w14:textId="77777777" w:rsidR="008E7F44" w:rsidRDefault="00146AD1">
      <w:pPr>
        <w:spacing w:before="0"/>
        <w:jc w:val="center"/>
        <w:rPr>
          <w:rFonts w:ascii="Times New Roman" w:eastAsia="Times New Roman" w:hAnsi="Times New Roman" w:cs="Times New Roman"/>
        </w:rPr>
      </w:pPr>
      <w:r>
        <w:rPr>
          <w:rFonts w:ascii="Times New Roman" w:eastAsia="Times New Roman" w:hAnsi="Times New Roman" w:cs="Times New Roman"/>
        </w:rPr>
        <w:t>Requirements for the degree of</w:t>
      </w:r>
    </w:p>
    <w:p w14:paraId="40D271BA" w14:textId="77777777" w:rsidR="008E7F44" w:rsidRDefault="00146AD1">
      <w:pPr>
        <w:jc w:val="center"/>
        <w:rPr>
          <w:rFonts w:ascii="Times New Roman" w:eastAsia="Times New Roman" w:hAnsi="Times New Roman" w:cs="Times New Roman"/>
          <w:b/>
          <w:sz w:val="28"/>
        </w:rPr>
      </w:pPr>
      <w:r>
        <w:rPr>
          <w:rFonts w:ascii="Times New Roman" w:eastAsia="Times New Roman" w:hAnsi="Times New Roman" w:cs="Times New Roman"/>
          <w:b/>
          <w:sz w:val="28"/>
        </w:rPr>
        <w:t>Master of Engineering</w:t>
      </w:r>
    </w:p>
    <w:p w14:paraId="6461B446" w14:textId="77777777" w:rsidR="008E7F44" w:rsidRDefault="00146AD1">
      <w:pPr>
        <w:spacing w:before="0"/>
        <w:jc w:val="center"/>
        <w:rPr>
          <w:rFonts w:ascii="Times New Roman" w:eastAsia="Times New Roman" w:hAnsi="Times New Roman" w:cs="Times New Roman"/>
          <w:sz w:val="28"/>
        </w:rPr>
      </w:pPr>
      <w:r>
        <w:rPr>
          <w:rFonts w:ascii="Times New Roman" w:eastAsia="Times New Roman" w:hAnsi="Times New Roman" w:cs="Times New Roman"/>
          <w:b/>
          <w:sz w:val="28"/>
        </w:rPr>
        <w:t>ME (Big Data Analytics)</w:t>
      </w:r>
    </w:p>
    <w:p w14:paraId="134DDB1E" w14:textId="77777777" w:rsidR="008E7F44" w:rsidRDefault="008E7F44">
      <w:pPr>
        <w:jc w:val="center"/>
        <w:rPr>
          <w:rFonts w:ascii="Times New Roman" w:eastAsia="Times New Roman" w:hAnsi="Times New Roman" w:cs="Times New Roman"/>
        </w:rPr>
      </w:pPr>
    </w:p>
    <w:p w14:paraId="2CDBC0C7" w14:textId="77777777" w:rsidR="008E7F44" w:rsidRDefault="00146AD1">
      <w:pPr>
        <w:jc w:val="center"/>
        <w:rPr>
          <w:rFonts w:ascii="Times New Roman" w:eastAsia="Times New Roman" w:hAnsi="Times New Roman" w:cs="Times New Roman"/>
        </w:rPr>
      </w:pPr>
      <w:r>
        <w:rPr>
          <w:rFonts w:ascii="Times New Roman" w:eastAsia="Times New Roman" w:hAnsi="Times New Roman" w:cs="Times New Roman"/>
        </w:rPr>
        <w:t>by</w:t>
      </w:r>
    </w:p>
    <w:p w14:paraId="057F5296" w14:textId="77777777" w:rsidR="008E7F44" w:rsidRDefault="008E7F44">
      <w:pPr>
        <w:spacing w:before="0"/>
        <w:jc w:val="center"/>
        <w:rPr>
          <w:rFonts w:ascii="Times New Roman" w:eastAsia="Times New Roman" w:hAnsi="Times New Roman" w:cs="Times New Roman"/>
          <w:b/>
          <w:sz w:val="28"/>
        </w:rPr>
      </w:pPr>
    </w:p>
    <w:p w14:paraId="008FF221" w14:textId="22E37115" w:rsidR="008E7F44" w:rsidRDefault="00DD18DE">
      <w:pPr>
        <w:spacing w:before="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Nikhil S G </w:t>
      </w:r>
    </w:p>
    <w:p w14:paraId="2D4880DB" w14:textId="3070321A" w:rsidR="008E7F44" w:rsidRDefault="00146AD1">
      <w:pPr>
        <w:spacing w:before="0"/>
        <w:jc w:val="center"/>
        <w:rPr>
          <w:rFonts w:ascii="Times New Roman" w:eastAsia="Times New Roman" w:hAnsi="Times New Roman" w:cs="Times New Roman"/>
          <w:b/>
          <w:sz w:val="28"/>
        </w:rPr>
        <w:sectPr w:rsidR="008E7F44">
          <w:headerReference w:type="default" r:id="rId10"/>
          <w:pgSz w:w="11911" w:h="16832"/>
          <w:pgMar w:top="2160" w:right="1800" w:bottom="1440" w:left="1800" w:header="1009" w:footer="720" w:gutter="0"/>
          <w:pgNumType w:start="1"/>
          <w:cols w:space="720"/>
          <w:titlePg/>
        </w:sectPr>
      </w:pPr>
      <w:r>
        <w:rPr>
          <w:rFonts w:ascii="Times New Roman" w:eastAsia="Times New Roman" w:hAnsi="Times New Roman" w:cs="Times New Roman"/>
          <w:b/>
          <w:sz w:val="28"/>
        </w:rPr>
        <w:t>2</w:t>
      </w:r>
      <w:r w:rsidR="00DD18DE">
        <w:rPr>
          <w:rFonts w:ascii="Times New Roman" w:eastAsia="Times New Roman" w:hAnsi="Times New Roman" w:cs="Times New Roman"/>
          <w:b/>
          <w:sz w:val="28"/>
        </w:rPr>
        <w:t>4</w:t>
      </w:r>
      <w:r>
        <w:rPr>
          <w:rFonts w:ascii="Times New Roman" w:eastAsia="Times New Roman" w:hAnsi="Times New Roman" w:cs="Times New Roman"/>
          <w:b/>
          <w:sz w:val="28"/>
        </w:rPr>
        <w:t>105802</w:t>
      </w:r>
      <w:r w:rsidR="00DD18DE">
        <w:rPr>
          <w:rFonts w:ascii="Times New Roman" w:eastAsia="Times New Roman" w:hAnsi="Times New Roman" w:cs="Times New Roman"/>
          <w:b/>
          <w:sz w:val="28"/>
        </w:rPr>
        <w:t>4</w:t>
      </w:r>
    </w:p>
    <w:p w14:paraId="5184131F" w14:textId="77777777" w:rsidR="008E7F44" w:rsidRDefault="008E7F44">
      <w:pPr>
        <w:spacing w:before="0"/>
        <w:rPr>
          <w:rFonts w:ascii="Times New Roman" w:eastAsia="Times New Roman" w:hAnsi="Times New Roman" w:cs="Times New Roman"/>
          <w:color w:val="0000FF"/>
          <w:u w:val="single"/>
        </w:rPr>
      </w:pPr>
    </w:p>
    <w:p w14:paraId="52DE6F21" w14:textId="77777777" w:rsidR="008E7F44" w:rsidRDefault="008E7F44">
      <w:pPr>
        <w:spacing w:before="0"/>
        <w:jc w:val="left"/>
        <w:rPr>
          <w:rFonts w:ascii="Times New Roman" w:eastAsia="Times New Roman" w:hAnsi="Times New Roman" w:cs="Times New Roman"/>
        </w:rPr>
      </w:pPr>
    </w:p>
    <w:p w14:paraId="3A5A257F" w14:textId="77777777" w:rsidR="008E7F44" w:rsidRDefault="008E7F44">
      <w:pPr>
        <w:spacing w:before="0"/>
        <w:jc w:val="left"/>
        <w:rPr>
          <w:rFonts w:ascii="Times New Roman" w:eastAsia="Times New Roman" w:hAnsi="Times New Roman" w:cs="Times New Roman"/>
        </w:rPr>
      </w:pPr>
    </w:p>
    <w:p w14:paraId="2F5D512E" w14:textId="77777777" w:rsidR="008E7F44" w:rsidRDefault="00146AD1">
      <w:pPr>
        <w:spacing w:before="0"/>
        <w:rPr>
          <w:rFonts w:ascii="Times New Roman" w:eastAsia="Times New Roman" w:hAnsi="Times New Roman" w:cs="Times New Roman"/>
        </w:rPr>
      </w:pPr>
      <w:r>
        <w:rPr>
          <w:rFonts w:ascii="Times New Roman" w:eastAsia="Times New Roman" w:hAnsi="Times New Roman" w:cs="Times New Roman"/>
        </w:rPr>
        <w:t xml:space="preserve">                                                  </w:t>
      </w:r>
    </w:p>
    <w:p w14:paraId="2A001599" w14:textId="77777777" w:rsidR="008E7F44" w:rsidRDefault="008E7F44">
      <w:pPr>
        <w:spacing w:before="0"/>
        <w:jc w:val="left"/>
        <w:rPr>
          <w:rFonts w:ascii="Times New Roman" w:eastAsia="Times New Roman" w:hAnsi="Times New Roman" w:cs="Times New Roman"/>
        </w:rPr>
      </w:pPr>
    </w:p>
    <w:p w14:paraId="604957C9" w14:textId="77777777" w:rsidR="008E7F44" w:rsidRDefault="008E7F44">
      <w:pPr>
        <w:spacing w:before="0"/>
        <w:jc w:val="left"/>
        <w:rPr>
          <w:rFonts w:ascii="Times New Roman" w:eastAsia="Times New Roman" w:hAnsi="Times New Roman" w:cs="Times New Roman"/>
        </w:rPr>
      </w:pPr>
    </w:p>
    <w:p w14:paraId="78B9A59D" w14:textId="77777777" w:rsidR="008E7F44" w:rsidRDefault="008E7F44">
      <w:pPr>
        <w:spacing w:before="0"/>
        <w:jc w:val="left"/>
        <w:rPr>
          <w:rFonts w:ascii="Times New Roman" w:eastAsia="Times New Roman" w:hAnsi="Times New Roman" w:cs="Times New Roman"/>
        </w:rPr>
      </w:pPr>
    </w:p>
    <w:p w14:paraId="051371F3" w14:textId="77777777" w:rsidR="008E7F44" w:rsidRDefault="00146AD1">
      <w:pPr>
        <w:jc w:val="left"/>
        <w:rPr>
          <w:rFonts w:ascii="Times New Roman" w:eastAsia="Times New Roman" w:hAnsi="Times New Roman" w:cs="Times New Roman"/>
          <w:b/>
        </w:rPr>
      </w:pPr>
      <w:r>
        <w:rPr>
          <w:noProof/>
        </w:rPr>
        <w:drawing>
          <wp:anchor distT="0" distB="0" distL="114300" distR="114300" simplePos="0" relativeHeight="251657216" behindDoc="0" locked="0" layoutInCell="1" allowOverlap="1" wp14:anchorId="2ED4D4DA" wp14:editId="35F677A7">
            <wp:simplePos x="0" y="0"/>
            <wp:positionH relativeFrom="column">
              <wp:posOffset>718820</wp:posOffset>
            </wp:positionH>
            <wp:positionV relativeFrom="paragraph">
              <wp:posOffset>180975</wp:posOffset>
            </wp:positionV>
            <wp:extent cx="3839210" cy="1112520"/>
            <wp:effectExtent l="0" t="0" r="0" b="0"/>
            <wp:wrapSquare wrapText="bothSides"/>
            <wp:docPr id="104"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image1.png" descr="Text&#10;&#10;Description automatically generated"/>
                    <pic:cNvPicPr preferRelativeResize="0"/>
                  </pic:nvPicPr>
                  <pic:blipFill>
                    <a:blip r:embed="rId11"/>
                    <a:srcRect/>
                    <a:stretch>
                      <a:fillRect/>
                    </a:stretch>
                  </pic:blipFill>
                  <pic:spPr>
                    <a:xfrm>
                      <a:off x="0" y="0"/>
                      <a:ext cx="3839210" cy="1112520"/>
                    </a:xfrm>
                    <a:prstGeom prst="rect">
                      <a:avLst/>
                    </a:prstGeom>
                  </pic:spPr>
                </pic:pic>
              </a:graphicData>
            </a:graphic>
          </wp:anchor>
        </w:drawing>
      </w:r>
    </w:p>
    <w:p w14:paraId="560718C5" w14:textId="77777777" w:rsidR="008E7F44" w:rsidRDefault="008E7F44">
      <w:pPr>
        <w:jc w:val="left"/>
        <w:rPr>
          <w:rFonts w:ascii="Times New Roman" w:eastAsia="Times New Roman" w:hAnsi="Times New Roman" w:cs="Times New Roman"/>
          <w:b/>
        </w:rPr>
      </w:pPr>
    </w:p>
    <w:p w14:paraId="694E1ED2" w14:textId="77777777" w:rsidR="008E7F44" w:rsidRDefault="008E7F44">
      <w:pPr>
        <w:jc w:val="left"/>
        <w:rPr>
          <w:rFonts w:ascii="Times New Roman" w:eastAsia="Times New Roman" w:hAnsi="Times New Roman" w:cs="Times New Roman"/>
          <w:b/>
        </w:rPr>
      </w:pPr>
    </w:p>
    <w:p w14:paraId="750155A6" w14:textId="77777777" w:rsidR="008E7F44" w:rsidRDefault="00146AD1">
      <w:pPr>
        <w:jc w:val="center"/>
        <w:rPr>
          <w:rFonts w:ascii="Times New Roman" w:eastAsia="Times New Roman" w:hAnsi="Times New Roman" w:cs="Times New Roman"/>
          <w:b/>
          <w:sz w:val="28"/>
        </w:rPr>
      </w:pPr>
      <w:r>
        <w:rPr>
          <w:rFonts w:ascii="Times New Roman" w:eastAsia="Times New Roman" w:hAnsi="Times New Roman" w:cs="Times New Roman"/>
          <w:b/>
          <w:sz w:val="28"/>
        </w:rPr>
        <w:t>MANIPAL SCHOOL OF INFORMATION SCIENCES</w:t>
      </w:r>
    </w:p>
    <w:p w14:paraId="4F3FA8B5" w14:textId="77777777" w:rsidR="008E7F44" w:rsidRDefault="00146AD1">
      <w:pPr>
        <w:spacing w:before="0"/>
        <w:ind w:left="720"/>
        <w:jc w:val="center"/>
        <w:rPr>
          <w:rFonts w:ascii="Times New Roman" w:eastAsia="Times New Roman" w:hAnsi="Times New Roman" w:cs="Times New Roman"/>
          <w:b/>
        </w:rPr>
        <w:sectPr w:rsidR="008E7F44">
          <w:headerReference w:type="default" r:id="rId12"/>
          <w:type w:val="continuous"/>
          <w:pgSz w:w="11911" w:h="16832"/>
          <w:pgMar w:top="2160" w:right="1800" w:bottom="1440" w:left="1800" w:header="1009" w:footer="720" w:gutter="0"/>
          <w:pgNumType w:start="1"/>
          <w:cols w:space="720"/>
          <w:titlePg/>
        </w:sectPr>
      </w:pPr>
      <w:r>
        <w:rPr>
          <w:rFonts w:ascii="Times New Roman" w:eastAsia="Times New Roman" w:hAnsi="Times New Roman" w:cs="Times New Roman"/>
          <w:b/>
        </w:rPr>
        <w:t>(A Constituent unit of MAHE, Manipal)</w:t>
      </w:r>
    </w:p>
    <w:p w14:paraId="5837F4B4" w14:textId="712E2CEF" w:rsidR="008E7F44" w:rsidRDefault="00C15491">
      <w:pPr>
        <w:spacing w:after="280"/>
        <w:jc w:val="center"/>
        <w:rPr>
          <w:rFonts w:ascii="Times New Roman" w:eastAsia="Times New Roman" w:hAnsi="Times New Roman" w:cs="Times New Roman"/>
          <w:b/>
          <w:color w:val="000000"/>
          <w:sz w:val="32"/>
          <w:szCs w:val="32"/>
        </w:rPr>
      </w:pPr>
      <w:bookmarkStart w:id="0" w:name="_heading=h.30j0zll" w:colFirst="0" w:colLast="0"/>
      <w:bookmarkEnd w:id="0"/>
      <w:r>
        <w:rPr>
          <w:rFonts w:ascii="Times New Roman" w:eastAsia="Times New Roman" w:hAnsi="Times New Roman" w:cs="Times New Roman"/>
          <w:b/>
          <w:color w:val="000000"/>
          <w:sz w:val="32"/>
          <w:szCs w:val="32"/>
        </w:rPr>
        <w:lastRenderedPageBreak/>
        <w:t>Acknowledgment</w:t>
      </w:r>
    </w:p>
    <w:p w14:paraId="75B38C22" w14:textId="0A0006CC" w:rsidR="008E7F44" w:rsidRDefault="00146AD1">
      <w:pPr>
        <w:rPr>
          <w:rFonts w:ascii="Times New Roman" w:eastAsia="Times New Roman" w:hAnsi="Times New Roman" w:cs="Times New Roman"/>
        </w:rPr>
      </w:pPr>
      <w:r>
        <w:rPr>
          <w:rFonts w:ascii="Times New Roman" w:eastAsia="Times New Roman" w:hAnsi="Times New Roman" w:cs="Times New Roman"/>
        </w:rPr>
        <w:t xml:space="preserve">It is </w:t>
      </w:r>
      <w:r w:rsidR="00572E7F">
        <w:rPr>
          <w:rFonts w:ascii="Times New Roman" w:eastAsia="Times New Roman" w:hAnsi="Times New Roman" w:cs="Times New Roman"/>
        </w:rPr>
        <w:t xml:space="preserve">a </w:t>
      </w:r>
      <w:r>
        <w:rPr>
          <w:rFonts w:ascii="Times New Roman" w:eastAsia="Times New Roman" w:hAnsi="Times New Roman" w:cs="Times New Roman"/>
        </w:rPr>
        <w:t>great pleasure to thank the people behind the success of this PSD 1 activity. I owe my deepest gratitude to all those who guided, inspired, and helped me to complete this project.</w:t>
      </w:r>
    </w:p>
    <w:p w14:paraId="0413E007" w14:textId="69BA0DC8" w:rsidR="008E7F44" w:rsidRDefault="00146AD1">
      <w:pPr>
        <w:rPr>
          <w:rFonts w:ascii="Times New Roman" w:eastAsia="Times New Roman" w:hAnsi="Times New Roman" w:cs="Times New Roman"/>
        </w:rPr>
      </w:pPr>
      <w:r>
        <w:rPr>
          <w:rFonts w:ascii="Times New Roman" w:eastAsia="Times New Roman" w:hAnsi="Times New Roman" w:cs="Times New Roman"/>
        </w:rPr>
        <w:t xml:space="preserve">I would like to take this opportunity to express my gratitude and heartiest thanks to my panel members, </w:t>
      </w:r>
      <w:r>
        <w:rPr>
          <w:rFonts w:ascii="Times New Roman" w:eastAsia="Times New Roman" w:hAnsi="Times New Roman" w:cs="Times New Roman"/>
          <w:b/>
        </w:rPr>
        <w:t xml:space="preserve">Prof.  </w:t>
      </w:r>
      <w:proofErr w:type="spellStart"/>
      <w:r w:rsidR="00572E7F" w:rsidRPr="00572E7F">
        <w:rPr>
          <w:rFonts w:ascii="Times New Roman" w:eastAsia="Times New Roman" w:hAnsi="Times New Roman" w:cs="Times New Roman"/>
          <w:b/>
        </w:rPr>
        <w:t>Raghudathesh</w:t>
      </w:r>
      <w:proofErr w:type="spellEnd"/>
      <w:r w:rsidR="00572E7F" w:rsidRPr="00572E7F">
        <w:rPr>
          <w:rFonts w:ascii="Times New Roman" w:eastAsia="Times New Roman" w:hAnsi="Times New Roman" w:cs="Times New Roman"/>
          <w:b/>
        </w:rPr>
        <w:t xml:space="preserve"> G P</w:t>
      </w:r>
      <w:r>
        <w:rPr>
          <w:rFonts w:ascii="Times New Roman" w:eastAsia="Times New Roman" w:hAnsi="Times New Roman" w:cs="Times New Roman"/>
        </w:rPr>
        <w:t>,</w:t>
      </w:r>
      <w:r>
        <w:rPr>
          <w:rFonts w:ascii="Times New Roman" w:eastAsia="Times New Roman" w:hAnsi="Times New Roman" w:cs="Times New Roman"/>
          <w:color w:val="212529"/>
          <w:sz w:val="21"/>
          <w:szCs w:val="21"/>
        </w:rPr>
        <w:t xml:space="preserve"> </w:t>
      </w:r>
      <w:r>
        <w:rPr>
          <w:rFonts w:ascii="Times New Roman" w:eastAsia="Times New Roman" w:hAnsi="Times New Roman" w:cs="Times New Roman"/>
        </w:rPr>
        <w:t>Assistant Professor</w:t>
      </w:r>
      <w:r w:rsidR="00572E7F">
        <w:rPr>
          <w:rFonts w:ascii="Times New Roman" w:eastAsia="Times New Roman" w:hAnsi="Times New Roman" w:cs="Times New Roman"/>
        </w:rPr>
        <w:t>,</w:t>
      </w:r>
      <w:r>
        <w:rPr>
          <w:rFonts w:ascii="Times New Roman" w:eastAsia="Times New Roman" w:hAnsi="Times New Roman" w:cs="Times New Roman"/>
        </w:rPr>
        <w:t xml:space="preserve"> and </w:t>
      </w:r>
      <w:r>
        <w:rPr>
          <w:rFonts w:ascii="Times New Roman" w:eastAsia="Times New Roman" w:hAnsi="Times New Roman" w:cs="Times New Roman"/>
          <w:b/>
        </w:rPr>
        <w:t xml:space="preserve">Prof. </w:t>
      </w:r>
      <w:proofErr w:type="spellStart"/>
      <w:r w:rsidR="00C15491">
        <w:rPr>
          <w:rFonts w:ascii="Times New Roman" w:eastAsia="Times New Roman" w:hAnsi="Times New Roman" w:cs="Times New Roman"/>
          <w:b/>
        </w:rPr>
        <w:t>Prithviraj</w:t>
      </w:r>
      <w:proofErr w:type="spellEnd"/>
      <w:r>
        <w:rPr>
          <w:rFonts w:ascii="Times New Roman" w:eastAsia="Times New Roman" w:hAnsi="Times New Roman" w:cs="Times New Roman"/>
          <w:b/>
        </w:rPr>
        <w:t xml:space="preserve"> N,</w:t>
      </w:r>
      <w:r>
        <w:rPr>
          <w:rFonts w:ascii="Times New Roman" w:eastAsia="Times New Roman" w:hAnsi="Times New Roman" w:cs="Times New Roman"/>
          <w:color w:val="212529"/>
          <w:sz w:val="21"/>
          <w:szCs w:val="21"/>
        </w:rPr>
        <w:t xml:space="preserve"> </w:t>
      </w:r>
      <w:r w:rsidR="00143974" w:rsidRPr="00143974">
        <w:rPr>
          <w:rFonts w:ascii="Times New Roman" w:eastAsia="Times New Roman" w:hAnsi="Times New Roman" w:cs="Times New Roman"/>
          <w:lang w:val="en-US"/>
        </w:rPr>
        <w:t>Associate</w:t>
      </w:r>
      <w:r w:rsidR="00143974">
        <w:rPr>
          <w:rFonts w:ascii="Times New Roman" w:eastAsia="Times New Roman" w:hAnsi="Times New Roman" w:cs="Times New Roman"/>
          <w:lang w:val="en-US"/>
        </w:rPr>
        <w:t xml:space="preserve"> </w:t>
      </w:r>
      <w:r>
        <w:rPr>
          <w:rFonts w:ascii="Times New Roman" w:eastAsia="Times New Roman" w:hAnsi="Times New Roman" w:cs="Times New Roman"/>
        </w:rPr>
        <w:t>Professor Manipal School of Information Sciences for his inspirational support and guidance throughout my project period.</w:t>
      </w:r>
    </w:p>
    <w:p w14:paraId="098620C6" w14:textId="76460477" w:rsidR="008E7F44" w:rsidRDefault="00146AD1">
      <w:pPr>
        <w:rPr>
          <w:rFonts w:ascii="Times New Roman" w:eastAsia="Times New Roman" w:hAnsi="Times New Roman" w:cs="Times New Roman"/>
        </w:rPr>
      </w:pPr>
      <w:r>
        <w:rPr>
          <w:rFonts w:ascii="Times New Roman" w:eastAsia="Times New Roman" w:hAnsi="Times New Roman" w:cs="Times New Roman"/>
        </w:rPr>
        <w:t xml:space="preserve">My heartful gratitude to </w:t>
      </w:r>
      <w:r>
        <w:rPr>
          <w:rFonts w:ascii="Times New Roman" w:eastAsia="Times New Roman" w:hAnsi="Times New Roman" w:cs="Times New Roman"/>
          <w:b/>
        </w:rPr>
        <w:t>Dr Keerthana Prasad</w:t>
      </w:r>
      <w:r>
        <w:rPr>
          <w:rFonts w:ascii="Times New Roman" w:eastAsia="Times New Roman" w:hAnsi="Times New Roman" w:cs="Times New Roman"/>
        </w:rPr>
        <w:t xml:space="preserve"> Professor &amp; Director </w:t>
      </w:r>
      <w:r w:rsidR="00572E7F">
        <w:rPr>
          <w:rFonts w:ascii="Times New Roman" w:eastAsia="Times New Roman" w:hAnsi="Times New Roman" w:cs="Times New Roman"/>
        </w:rPr>
        <w:t xml:space="preserve">of </w:t>
      </w:r>
      <w:r>
        <w:rPr>
          <w:rFonts w:ascii="Times New Roman" w:eastAsia="Times New Roman" w:hAnsi="Times New Roman" w:cs="Times New Roman"/>
        </w:rPr>
        <w:t>Manipal School of Information Sciences for his full support and encouragement during the PSD 1 activity.</w:t>
      </w:r>
    </w:p>
    <w:p w14:paraId="79A3F031" w14:textId="45243393" w:rsidR="008E7F44" w:rsidRDefault="00146AD1">
      <w:pPr>
        <w:spacing w:after="240"/>
        <w:rPr>
          <w:rFonts w:ascii="Times New Roman" w:eastAsia="Times New Roman" w:hAnsi="Times New Roman" w:cs="Times New Roman"/>
        </w:rPr>
      </w:pPr>
      <w:r>
        <w:rPr>
          <w:rFonts w:ascii="Times New Roman" w:eastAsia="Times New Roman" w:hAnsi="Times New Roman" w:cs="Times New Roman"/>
        </w:rPr>
        <w:t xml:space="preserve">I would like to thank all </w:t>
      </w:r>
      <w:r w:rsidR="00572E7F">
        <w:rPr>
          <w:rFonts w:ascii="Times New Roman" w:eastAsia="Times New Roman" w:hAnsi="Times New Roman" w:cs="Times New Roman"/>
        </w:rPr>
        <w:t xml:space="preserve">the </w:t>
      </w:r>
      <w:r>
        <w:rPr>
          <w:rFonts w:ascii="Times New Roman" w:eastAsia="Times New Roman" w:hAnsi="Times New Roman" w:cs="Times New Roman"/>
        </w:rPr>
        <w:t>sources mentioned in the references.</w:t>
      </w:r>
    </w:p>
    <w:p w14:paraId="214284B5" w14:textId="77777777" w:rsidR="008E7F44" w:rsidRDefault="008E7F44">
      <w:pPr>
        <w:spacing w:after="240"/>
        <w:rPr>
          <w:rFonts w:ascii="Times New Roman" w:eastAsia="Times New Roman" w:hAnsi="Times New Roman" w:cs="Times New Roman"/>
        </w:rPr>
      </w:pPr>
    </w:p>
    <w:p w14:paraId="0FE9E5CE" w14:textId="77777777" w:rsidR="008E7F44" w:rsidRDefault="008E7F44">
      <w:pPr>
        <w:spacing w:after="240"/>
        <w:rPr>
          <w:rFonts w:ascii="Times New Roman" w:eastAsia="Times New Roman" w:hAnsi="Times New Roman" w:cs="Times New Roman"/>
        </w:rPr>
      </w:pPr>
    </w:p>
    <w:p w14:paraId="1B21BF58" w14:textId="77777777" w:rsidR="008E7F44" w:rsidRDefault="008E7F44">
      <w:pPr>
        <w:spacing w:after="240"/>
        <w:rPr>
          <w:rFonts w:ascii="Times New Roman" w:eastAsia="Times New Roman" w:hAnsi="Times New Roman" w:cs="Times New Roman"/>
        </w:rPr>
      </w:pPr>
    </w:p>
    <w:p w14:paraId="78B64C96" w14:textId="77777777" w:rsidR="008E7F44" w:rsidRDefault="008E7F44">
      <w:pPr>
        <w:spacing w:after="240"/>
        <w:rPr>
          <w:rFonts w:ascii="Times New Roman" w:eastAsia="Times New Roman" w:hAnsi="Times New Roman" w:cs="Times New Roman"/>
        </w:rPr>
      </w:pPr>
    </w:p>
    <w:p w14:paraId="04A50A7C" w14:textId="77777777" w:rsidR="008E7F44" w:rsidRDefault="008E7F44">
      <w:pPr>
        <w:spacing w:after="240"/>
        <w:rPr>
          <w:rFonts w:ascii="Times New Roman" w:eastAsia="Times New Roman" w:hAnsi="Times New Roman" w:cs="Times New Roman"/>
        </w:rPr>
      </w:pPr>
    </w:p>
    <w:p w14:paraId="4A8FF16A" w14:textId="77777777" w:rsidR="008E7F44" w:rsidRDefault="008E7F44">
      <w:pPr>
        <w:spacing w:after="240"/>
        <w:rPr>
          <w:rFonts w:ascii="Times New Roman" w:eastAsia="Times New Roman" w:hAnsi="Times New Roman" w:cs="Times New Roman"/>
        </w:rPr>
      </w:pPr>
    </w:p>
    <w:p w14:paraId="0F2D5C75" w14:textId="77777777" w:rsidR="008E7F44" w:rsidRDefault="008E7F44">
      <w:pPr>
        <w:spacing w:after="240"/>
        <w:rPr>
          <w:rFonts w:ascii="Times New Roman" w:eastAsia="Times New Roman" w:hAnsi="Times New Roman" w:cs="Times New Roman"/>
        </w:rPr>
      </w:pPr>
    </w:p>
    <w:p w14:paraId="5A40AC06" w14:textId="77777777" w:rsidR="008E7F44" w:rsidRDefault="008E7F44">
      <w:pPr>
        <w:spacing w:after="240"/>
        <w:rPr>
          <w:rFonts w:ascii="Times New Roman" w:eastAsia="Times New Roman" w:hAnsi="Times New Roman" w:cs="Times New Roman"/>
        </w:rPr>
      </w:pPr>
    </w:p>
    <w:p w14:paraId="7E1452DE" w14:textId="77777777" w:rsidR="008E7F44" w:rsidRDefault="008E7F44">
      <w:pPr>
        <w:spacing w:after="240"/>
        <w:rPr>
          <w:rFonts w:ascii="Times New Roman" w:eastAsia="Times New Roman" w:hAnsi="Times New Roman" w:cs="Times New Roman"/>
        </w:rPr>
      </w:pPr>
    </w:p>
    <w:p w14:paraId="6CBC160B" w14:textId="77777777" w:rsidR="008E7F44" w:rsidRDefault="008E7F44">
      <w:pPr>
        <w:spacing w:after="240"/>
        <w:rPr>
          <w:rFonts w:ascii="Times New Roman" w:eastAsia="Times New Roman" w:hAnsi="Times New Roman" w:cs="Times New Roman"/>
        </w:rPr>
      </w:pPr>
    </w:p>
    <w:p w14:paraId="06A68688" w14:textId="77777777" w:rsidR="008E7F44" w:rsidRDefault="008E7F44">
      <w:pPr>
        <w:spacing w:after="240"/>
        <w:rPr>
          <w:rFonts w:ascii="Times New Roman" w:eastAsia="Times New Roman" w:hAnsi="Times New Roman" w:cs="Times New Roman"/>
        </w:rPr>
      </w:pPr>
    </w:p>
    <w:p w14:paraId="3D83BD7D" w14:textId="77777777" w:rsidR="008E7F44" w:rsidRDefault="008E7F44">
      <w:pPr>
        <w:spacing w:after="240"/>
        <w:rPr>
          <w:rFonts w:ascii="Times New Roman" w:eastAsia="Times New Roman" w:hAnsi="Times New Roman" w:cs="Times New Roman"/>
        </w:rPr>
      </w:pPr>
    </w:p>
    <w:p w14:paraId="02093317" w14:textId="77777777" w:rsidR="008E7F44" w:rsidRDefault="00146AD1">
      <w:pPr>
        <w:spacing w:after="240"/>
        <w:rPr>
          <w:rFonts w:ascii="Times New Roman" w:eastAsia="Times New Roman" w:hAnsi="Times New Roman" w:cs="Times New Roman"/>
          <w:sz w:val="18"/>
          <w:szCs w:val="18"/>
          <w:lang w:val="en-US"/>
        </w:rPr>
        <w:sectPr w:rsidR="008E7F44">
          <w:headerReference w:type="first" r:id="rId13"/>
          <w:footerReference w:type="first" r:id="rId14"/>
          <w:pgSz w:w="11911" w:h="16832"/>
          <w:pgMar w:top="2160" w:right="1800" w:bottom="1440" w:left="1800" w:header="1009" w:footer="720" w:gutter="0"/>
          <w:pgNumType w:start="1"/>
          <w:cols w:space="720"/>
          <w:titlePg/>
        </w:sectPr>
      </w:pPr>
      <w:r>
        <w:rPr>
          <w:rFonts w:ascii="Times New Roman" w:eastAsia="Times New Roman" w:hAnsi="Times New Roman" w:cs="Times New Roman"/>
          <w:lang w:val="en-US"/>
        </w:rPr>
        <w:t xml:space="preserve">                                                                                                                                                      </w:t>
      </w:r>
      <w:r>
        <w:rPr>
          <w:rFonts w:ascii="Times New Roman" w:eastAsia="Times New Roman" w:hAnsi="Times New Roman" w:cs="Times New Roman"/>
          <w:sz w:val="18"/>
          <w:szCs w:val="18"/>
          <w:lang w:val="en-US"/>
        </w:rPr>
        <w:t>I</w:t>
      </w:r>
    </w:p>
    <w:p w14:paraId="35F9A231" w14:textId="77777777" w:rsidR="008E7F44" w:rsidRDefault="00146AD1">
      <w:pPr>
        <w:spacing w:after="92" w:line="360" w:lineRule="auto"/>
        <w:ind w:left="10" w:hanging="10"/>
        <w:jc w:val="center"/>
        <w:rPr>
          <w:rFonts w:ascii="Times New Roman" w:eastAsia="Times New Roman" w:hAnsi="Times New Roman" w:cs="Times New Roman"/>
          <w:b/>
          <w:color w:val="000000"/>
          <w:sz w:val="28"/>
        </w:rPr>
      </w:pPr>
      <w:bookmarkStart w:id="1" w:name="_heading=h.1fob9te" w:colFirst="0" w:colLast="0"/>
      <w:bookmarkEnd w:id="1"/>
      <w:r>
        <w:rPr>
          <w:rFonts w:ascii="Times New Roman" w:eastAsia="Times New Roman" w:hAnsi="Times New Roman" w:cs="Times New Roman"/>
          <w:b/>
          <w:color w:val="000000"/>
          <w:sz w:val="28"/>
        </w:rPr>
        <w:lastRenderedPageBreak/>
        <w:t>LIST OF TABLES</w:t>
      </w:r>
    </w:p>
    <w:tbl>
      <w:tblPr>
        <w:tblStyle w:val="Style31"/>
        <w:tblW w:w="896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5"/>
        <w:gridCol w:w="6480"/>
        <w:gridCol w:w="1232"/>
      </w:tblGrid>
      <w:tr w:rsidR="008E7F44" w14:paraId="340DA1B4"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00B6B" w14:textId="77777777" w:rsidR="008E7F44" w:rsidRDefault="00146AD1">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No</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2DBA3" w14:textId="77777777" w:rsidR="008E7F44" w:rsidRDefault="00146AD1">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Title</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C0FF44" w14:textId="77777777" w:rsidR="008E7F44" w:rsidRDefault="00146AD1">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8E7F44" w14:paraId="07ECFE08" w14:textId="77777777">
        <w:trPr>
          <w:trHeight w:val="372"/>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01539B"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F11348" w14:textId="5E884C60" w:rsidR="008E7F44" w:rsidRPr="005E2D92" w:rsidRDefault="005E2D92">
            <w:pPr>
              <w:spacing w:line="240" w:lineRule="auto"/>
              <w:jc w:val="center"/>
              <w:rPr>
                <w:rFonts w:ascii="Times New Roman" w:eastAsia="Times New Roman" w:hAnsi="Times New Roman" w:cs="Times New Roman"/>
                <w:color w:val="000000"/>
                <w:sz w:val="24"/>
                <w:szCs w:val="24"/>
              </w:rPr>
            </w:pPr>
            <w:r w:rsidRPr="005E2D92">
              <w:rPr>
                <w:rFonts w:ascii="Times New Roman" w:eastAsia="Times New Roman" w:hAnsi="Times New Roman" w:cs="Times New Roman"/>
                <w:sz w:val="24"/>
                <w:szCs w:val="24"/>
              </w:rPr>
              <w:t>Performance Metrics of 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DB748" w14:textId="66D28482"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DD2961">
              <w:rPr>
                <w:rFonts w:ascii="Times New Roman" w:eastAsia="Times New Roman" w:hAnsi="Times New Roman" w:cs="Times New Roman"/>
                <w:color w:val="000000"/>
                <w:sz w:val="24"/>
                <w:szCs w:val="24"/>
              </w:rPr>
              <w:t>6</w:t>
            </w:r>
          </w:p>
        </w:tc>
      </w:tr>
      <w:tr w:rsidR="008E7F44" w14:paraId="63510B86"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A2737"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1F2633" w14:textId="68B442FB" w:rsidR="008E7F44" w:rsidRPr="00D4470C" w:rsidRDefault="00D4470C">
            <w:pPr>
              <w:spacing w:line="240" w:lineRule="auto"/>
              <w:jc w:val="center"/>
              <w:rPr>
                <w:rFonts w:ascii="Times New Roman" w:eastAsia="Times New Roman" w:hAnsi="Times New Roman" w:cs="Times New Roman"/>
                <w:color w:val="000000"/>
                <w:sz w:val="24"/>
                <w:szCs w:val="24"/>
              </w:rPr>
            </w:pPr>
            <w:r w:rsidRPr="00D4470C">
              <w:rPr>
                <w:rFonts w:ascii="Times New Roman" w:eastAsia="Times New Roman" w:hAnsi="Times New Roman" w:cs="Times New Roman"/>
                <w:sz w:val="24"/>
                <w:szCs w:val="24"/>
              </w:rPr>
              <w:t>Comparison of U-Net with Traditional Methods</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9355E" w14:textId="6A7C658B"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DD2961">
              <w:rPr>
                <w:rFonts w:ascii="Times New Roman" w:eastAsia="Times New Roman" w:hAnsi="Times New Roman" w:cs="Times New Roman"/>
                <w:color w:val="000000"/>
                <w:sz w:val="24"/>
                <w:szCs w:val="24"/>
              </w:rPr>
              <w:t>8</w:t>
            </w:r>
          </w:p>
        </w:tc>
      </w:tr>
    </w:tbl>
    <w:p w14:paraId="10BB6E03" w14:textId="77777777" w:rsidR="008E7F44" w:rsidRDefault="008E7F44">
      <w:pPr>
        <w:spacing w:after="92" w:line="360" w:lineRule="auto"/>
        <w:rPr>
          <w:rFonts w:ascii="Times New Roman" w:hAnsi="Times New Roman" w:cs="Times New Roman"/>
          <w:sz w:val="18"/>
          <w:szCs w:val="18"/>
          <w:lang w:val="en-US"/>
        </w:rPr>
      </w:pPr>
    </w:p>
    <w:p w14:paraId="01781F31" w14:textId="77777777" w:rsidR="008E7F44" w:rsidRDefault="008E7F44">
      <w:pPr>
        <w:spacing w:after="92" w:line="360" w:lineRule="auto"/>
        <w:rPr>
          <w:rFonts w:ascii="Times New Roman" w:hAnsi="Times New Roman" w:cs="Times New Roman"/>
          <w:sz w:val="18"/>
          <w:szCs w:val="18"/>
          <w:lang w:val="en-US"/>
        </w:rPr>
      </w:pPr>
    </w:p>
    <w:p w14:paraId="785153D1" w14:textId="77777777" w:rsidR="008E7F44" w:rsidRDefault="008E7F44">
      <w:pPr>
        <w:spacing w:after="92" w:line="360" w:lineRule="auto"/>
        <w:rPr>
          <w:rFonts w:ascii="Times New Roman" w:hAnsi="Times New Roman" w:cs="Times New Roman"/>
          <w:sz w:val="18"/>
          <w:szCs w:val="18"/>
          <w:lang w:val="en-US"/>
        </w:rPr>
      </w:pPr>
    </w:p>
    <w:p w14:paraId="630981E5" w14:textId="77777777" w:rsidR="008E7F44" w:rsidRDefault="008E7F44">
      <w:pPr>
        <w:spacing w:after="92" w:line="360" w:lineRule="auto"/>
        <w:rPr>
          <w:rFonts w:ascii="Times New Roman" w:hAnsi="Times New Roman" w:cs="Times New Roman"/>
          <w:sz w:val="18"/>
          <w:szCs w:val="18"/>
          <w:lang w:val="en-US"/>
        </w:rPr>
      </w:pPr>
    </w:p>
    <w:p w14:paraId="7EC91510" w14:textId="77777777" w:rsidR="008E7F44" w:rsidRDefault="008E7F44">
      <w:pPr>
        <w:spacing w:after="92" w:line="360" w:lineRule="auto"/>
        <w:rPr>
          <w:rFonts w:ascii="Times New Roman" w:hAnsi="Times New Roman" w:cs="Times New Roman"/>
          <w:sz w:val="18"/>
          <w:szCs w:val="18"/>
          <w:lang w:val="en-US"/>
        </w:rPr>
      </w:pPr>
    </w:p>
    <w:p w14:paraId="033A1614" w14:textId="77777777" w:rsidR="008E7F44" w:rsidRDefault="008E7F44">
      <w:pPr>
        <w:spacing w:after="92" w:line="360" w:lineRule="auto"/>
        <w:rPr>
          <w:rFonts w:ascii="Times New Roman" w:hAnsi="Times New Roman" w:cs="Times New Roman"/>
          <w:sz w:val="18"/>
          <w:szCs w:val="18"/>
          <w:lang w:val="en-US"/>
        </w:rPr>
      </w:pPr>
    </w:p>
    <w:p w14:paraId="666DBC21" w14:textId="77777777" w:rsidR="008E7F44" w:rsidRDefault="008E7F44">
      <w:pPr>
        <w:spacing w:after="92" w:line="360" w:lineRule="auto"/>
        <w:rPr>
          <w:rFonts w:ascii="Times New Roman" w:hAnsi="Times New Roman" w:cs="Times New Roman"/>
          <w:sz w:val="18"/>
          <w:szCs w:val="18"/>
          <w:lang w:val="en-US"/>
        </w:rPr>
      </w:pPr>
    </w:p>
    <w:p w14:paraId="1AD7270B" w14:textId="77777777" w:rsidR="008E7F44" w:rsidRDefault="008E7F44">
      <w:pPr>
        <w:spacing w:after="92" w:line="360" w:lineRule="auto"/>
        <w:rPr>
          <w:rFonts w:ascii="Times New Roman" w:hAnsi="Times New Roman" w:cs="Times New Roman"/>
          <w:sz w:val="18"/>
          <w:szCs w:val="18"/>
          <w:lang w:val="en-US"/>
        </w:rPr>
      </w:pPr>
    </w:p>
    <w:p w14:paraId="4B018E70" w14:textId="77777777" w:rsidR="008E7F44" w:rsidRDefault="008E7F44">
      <w:pPr>
        <w:spacing w:after="92" w:line="360" w:lineRule="auto"/>
        <w:rPr>
          <w:rFonts w:ascii="Times New Roman" w:hAnsi="Times New Roman" w:cs="Times New Roman"/>
          <w:sz w:val="18"/>
          <w:szCs w:val="18"/>
          <w:lang w:val="en-US"/>
        </w:rPr>
      </w:pPr>
    </w:p>
    <w:p w14:paraId="15C2366E" w14:textId="77777777" w:rsidR="008E7F44" w:rsidRDefault="008E7F44">
      <w:pPr>
        <w:spacing w:after="92" w:line="360" w:lineRule="auto"/>
        <w:rPr>
          <w:rFonts w:ascii="Times New Roman" w:hAnsi="Times New Roman" w:cs="Times New Roman"/>
          <w:sz w:val="18"/>
          <w:szCs w:val="18"/>
          <w:lang w:val="en-US"/>
        </w:rPr>
      </w:pPr>
    </w:p>
    <w:p w14:paraId="56AEE856" w14:textId="77777777" w:rsidR="008E7F44" w:rsidRDefault="008E7F44">
      <w:pPr>
        <w:spacing w:after="92" w:line="360" w:lineRule="auto"/>
        <w:rPr>
          <w:rFonts w:ascii="Times New Roman" w:hAnsi="Times New Roman" w:cs="Times New Roman"/>
          <w:sz w:val="18"/>
          <w:szCs w:val="18"/>
          <w:lang w:val="en-US"/>
        </w:rPr>
      </w:pPr>
    </w:p>
    <w:p w14:paraId="0F1404EF" w14:textId="77777777" w:rsidR="008E7F44" w:rsidRDefault="008E7F44">
      <w:pPr>
        <w:spacing w:after="92" w:line="360" w:lineRule="auto"/>
        <w:rPr>
          <w:rFonts w:ascii="Times New Roman" w:hAnsi="Times New Roman" w:cs="Times New Roman"/>
          <w:sz w:val="18"/>
          <w:szCs w:val="18"/>
          <w:lang w:val="en-US"/>
        </w:rPr>
      </w:pPr>
    </w:p>
    <w:p w14:paraId="0E0E0890" w14:textId="77777777" w:rsidR="008E7F44" w:rsidRDefault="008E7F44">
      <w:pPr>
        <w:spacing w:after="92" w:line="360" w:lineRule="auto"/>
        <w:rPr>
          <w:rFonts w:ascii="Times New Roman" w:hAnsi="Times New Roman" w:cs="Times New Roman"/>
          <w:sz w:val="18"/>
          <w:szCs w:val="18"/>
          <w:lang w:val="en-US"/>
        </w:rPr>
      </w:pPr>
    </w:p>
    <w:p w14:paraId="4B6B3795" w14:textId="77777777" w:rsidR="008E7F44" w:rsidRDefault="008E7F44">
      <w:pPr>
        <w:spacing w:after="92" w:line="360" w:lineRule="auto"/>
        <w:rPr>
          <w:rFonts w:ascii="Times New Roman" w:hAnsi="Times New Roman" w:cs="Times New Roman"/>
          <w:sz w:val="18"/>
          <w:szCs w:val="18"/>
          <w:lang w:val="en-US"/>
        </w:rPr>
      </w:pPr>
    </w:p>
    <w:p w14:paraId="6B401C9A" w14:textId="77777777" w:rsidR="008E7F44" w:rsidRDefault="008E7F44">
      <w:pPr>
        <w:spacing w:after="92" w:line="360" w:lineRule="auto"/>
        <w:rPr>
          <w:rFonts w:ascii="Times New Roman" w:hAnsi="Times New Roman" w:cs="Times New Roman"/>
          <w:sz w:val="18"/>
          <w:szCs w:val="18"/>
          <w:lang w:val="en-US"/>
        </w:rPr>
      </w:pPr>
    </w:p>
    <w:p w14:paraId="1596391B" w14:textId="77777777" w:rsidR="008E7F44" w:rsidRDefault="008E7F44">
      <w:pPr>
        <w:spacing w:after="92" w:line="360" w:lineRule="auto"/>
        <w:rPr>
          <w:rFonts w:ascii="Times New Roman" w:hAnsi="Times New Roman" w:cs="Times New Roman"/>
          <w:sz w:val="18"/>
          <w:szCs w:val="18"/>
          <w:lang w:val="en-US"/>
        </w:rPr>
      </w:pPr>
    </w:p>
    <w:p w14:paraId="3F198FB5" w14:textId="77777777" w:rsidR="008E7F44" w:rsidRDefault="00146AD1">
      <w:pPr>
        <w:spacing w:after="92" w:line="360" w:lineRule="auto"/>
        <w:ind w:firstLineChars="4500" w:firstLine="8100"/>
        <w:rPr>
          <w:rFonts w:ascii="Times New Roman" w:eastAsia="Times New Roman" w:hAnsi="Times New Roman" w:cs="Times New Roman"/>
          <w:color w:val="000000"/>
          <w:lang w:val="en-US"/>
        </w:rPr>
        <w:sectPr w:rsidR="008E7F44">
          <w:footerReference w:type="default" r:id="rId15"/>
          <w:headerReference w:type="first" r:id="rId16"/>
          <w:pgSz w:w="11911" w:h="16832"/>
          <w:pgMar w:top="2160" w:right="1800" w:bottom="1440" w:left="1800" w:header="1009" w:footer="720" w:gutter="0"/>
          <w:cols w:space="720"/>
          <w:titlePg/>
        </w:sectPr>
      </w:pPr>
      <w:r>
        <w:rPr>
          <w:rFonts w:ascii="Times New Roman" w:hAnsi="Times New Roman" w:cs="Times New Roman"/>
          <w:sz w:val="18"/>
          <w:szCs w:val="18"/>
          <w:lang w:val="en-US"/>
        </w:rPr>
        <w:t xml:space="preserve">II </w:t>
      </w:r>
    </w:p>
    <w:p w14:paraId="52AAF6DB" w14:textId="77777777" w:rsidR="008E7F44" w:rsidRDefault="00146AD1">
      <w:pPr>
        <w:spacing w:after="92" w:line="360" w:lineRule="auto"/>
        <w:ind w:left="10" w:hanging="10"/>
        <w:jc w:val="center"/>
        <w:rPr>
          <w:rFonts w:ascii="Times New Roman" w:eastAsia="Times New Roman" w:hAnsi="Times New Roman" w:cs="Times New Roman"/>
          <w:b/>
          <w:color w:val="000000"/>
          <w:sz w:val="28"/>
        </w:rPr>
      </w:pPr>
      <w:bookmarkStart w:id="2" w:name="_heading=h.3znysh7" w:colFirst="0" w:colLast="0"/>
      <w:bookmarkEnd w:id="2"/>
      <w:r>
        <w:rPr>
          <w:rFonts w:ascii="Times New Roman" w:eastAsia="Times New Roman" w:hAnsi="Times New Roman" w:cs="Times New Roman"/>
          <w:b/>
          <w:color w:val="000000"/>
          <w:sz w:val="28"/>
        </w:rPr>
        <w:lastRenderedPageBreak/>
        <w:t>LIST OF FIGURES</w:t>
      </w:r>
    </w:p>
    <w:p w14:paraId="03CD232D" w14:textId="77777777" w:rsidR="008E7F44" w:rsidRDefault="008E7F44">
      <w:pPr>
        <w:spacing w:after="92" w:line="360" w:lineRule="auto"/>
        <w:rPr>
          <w:rFonts w:ascii="Times New Roman" w:eastAsia="Times New Roman" w:hAnsi="Times New Roman" w:cs="Times New Roman"/>
          <w:color w:val="000000"/>
        </w:rPr>
      </w:pPr>
    </w:p>
    <w:tbl>
      <w:tblPr>
        <w:tblStyle w:val="Style32"/>
        <w:tblW w:w="896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5"/>
        <w:gridCol w:w="6480"/>
        <w:gridCol w:w="1232"/>
      </w:tblGrid>
      <w:tr w:rsidR="008E7F44" w14:paraId="11654BC8"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B333C" w14:textId="77777777" w:rsidR="008E7F44" w:rsidRDefault="00146AD1">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Figure</w:t>
            </w:r>
            <w:r>
              <w:rPr>
                <w:rFonts w:ascii="Times New Roman" w:eastAsia="Times New Roman" w:hAnsi="Times New Roman" w:cs="Times New Roman"/>
                <w:b/>
                <w:color w:val="000000"/>
                <w:sz w:val="24"/>
                <w:szCs w:val="24"/>
              </w:rPr>
              <w:t xml:space="preserve"> No</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98659" w14:textId="77777777" w:rsidR="008E7F44" w:rsidRDefault="00146AD1">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 xml:space="preserve">Figure </w:t>
            </w:r>
            <w:r>
              <w:rPr>
                <w:rFonts w:ascii="Times New Roman" w:eastAsia="Times New Roman" w:hAnsi="Times New Roman" w:cs="Times New Roman"/>
                <w:b/>
                <w:color w:val="000000"/>
                <w:sz w:val="24"/>
                <w:szCs w:val="24"/>
              </w:rPr>
              <w:t>Title</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3E06C" w14:textId="77777777" w:rsidR="008E7F44" w:rsidRDefault="00146AD1">
            <w:pPr>
              <w:spacing w:before="0" w:line="30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8E7F44" w14:paraId="75A28AAC" w14:textId="77777777">
        <w:trPr>
          <w:trHeight w:val="372"/>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E223"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A8588B" w14:textId="16A63CCA" w:rsidR="008E7F44" w:rsidRDefault="00B971B3">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Cs w:val="22"/>
              </w:rPr>
              <w:t>Original Image Vs Segmented Image</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9A1D7"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E7F44" w14:paraId="0D47B600"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ED2F4"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DFDF31" w14:textId="4D8AEB9F" w:rsidR="008E7F44" w:rsidRPr="00D6020B" w:rsidRDefault="002801FA" w:rsidP="00D6020B">
            <w:pPr>
              <w:jc w:val="center"/>
              <w:rPr>
                <w:rFonts w:ascii="Times New Roman" w:eastAsia="Times New Roman" w:hAnsi="Times New Roman" w:cs="Times New Roman"/>
                <w:szCs w:val="22"/>
              </w:rPr>
            </w:pPr>
            <w:r>
              <w:rPr>
                <w:rFonts w:ascii="Times New Roman" w:eastAsia="Times New Roman" w:hAnsi="Times New Roman" w:cs="Times New Roman"/>
                <w:color w:val="000000"/>
                <w:sz w:val="24"/>
                <w:szCs w:val="24"/>
              </w:rPr>
              <w:t xml:space="preserve">U Net </w:t>
            </w:r>
            <w:r w:rsidR="00D6020B">
              <w:rPr>
                <w:rFonts w:ascii="Times New Roman" w:eastAsia="Times New Roman" w:hAnsi="Times New Roman" w:cs="Times New Roman"/>
                <w:color w:val="000000"/>
                <w:szCs w:val="22"/>
              </w:rPr>
              <w:t>Model Design</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821AB8" w14:textId="6A530DF1" w:rsidR="008E7F44" w:rsidRDefault="00FE7B85">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8E7F44" w14:paraId="68D0B347" w14:textId="77777777">
        <w:trPr>
          <w:trHeight w:val="372"/>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1DD779"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DFFCA5" w14:textId="77777777" w:rsidR="008E7F44" w:rsidRDefault="00146AD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 Flow of the proposed method</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EC2EEA" w14:textId="48628481" w:rsidR="008E7F44" w:rsidRDefault="00FE7B85">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8E7F44" w14:paraId="64DA33D5"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7A96C4" w14:textId="77777777" w:rsidR="008E7F44" w:rsidRDefault="00146AD1">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6AD3A" w14:textId="6FECDA89" w:rsidR="007C7A3C" w:rsidRDefault="00146AD1" w:rsidP="007C7A3C">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U-Net architecture for </w:t>
            </w:r>
            <w:r w:rsidR="002801FA">
              <w:rPr>
                <w:rFonts w:ascii="Times New Roman" w:eastAsia="Times New Roman" w:hAnsi="Times New Roman" w:cs="Times New Roman"/>
                <w:color w:val="000000"/>
                <w:sz w:val="24"/>
                <w:szCs w:val="24"/>
              </w:rPr>
              <w:t xml:space="preserve">Image </w:t>
            </w:r>
            <w:r>
              <w:rPr>
                <w:rFonts w:ascii="Times New Roman" w:eastAsia="Times New Roman" w:hAnsi="Times New Roman" w:cs="Times New Roman"/>
                <w:color w:val="000000"/>
                <w:sz w:val="24"/>
                <w:szCs w:val="24"/>
              </w:rPr>
              <w:t>segmentation</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60639C" w14:textId="472CDF93" w:rsidR="007C7A3C" w:rsidRDefault="00146AD1"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E7B85">
              <w:rPr>
                <w:rFonts w:ascii="Times New Roman" w:eastAsia="Times New Roman" w:hAnsi="Times New Roman" w:cs="Times New Roman"/>
                <w:color w:val="000000"/>
                <w:sz w:val="24"/>
                <w:szCs w:val="24"/>
              </w:rPr>
              <w:t>0</w:t>
            </w:r>
          </w:p>
        </w:tc>
      </w:tr>
      <w:tr w:rsidR="007C7A3C" w14:paraId="6E6CC465"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A6F9E1" w14:textId="25810B35" w:rsidR="007C7A3C" w:rsidRDefault="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CD1A48" w14:textId="3238123D" w:rsidR="007C7A3C" w:rsidRDefault="00FE7B85" w:rsidP="007C7A3C">
            <w:pPr>
              <w:spacing w:line="240" w:lineRule="auto"/>
              <w:jc w:val="center"/>
              <w:rPr>
                <w:rFonts w:ascii="Times New Roman" w:eastAsia="Times New Roman" w:hAnsi="Times New Roman" w:cs="Times New Roman"/>
                <w:color w:val="000000"/>
                <w:sz w:val="24"/>
                <w:szCs w:val="24"/>
              </w:rPr>
            </w:pPr>
            <w:r w:rsidRPr="0059248B">
              <w:rPr>
                <w:rFonts w:ascii="Times New Roman" w:eastAsia="Times New Roman" w:hAnsi="Times New Roman" w:cs="Times New Roman"/>
                <w:szCs w:val="22"/>
              </w:rPr>
              <w:t>3D 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62B6D" w14:textId="08144F8D" w:rsidR="007C7A3C" w:rsidRDefault="00FE7B85"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7C7A3C" w14:paraId="5A5D28E5"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72CB1" w14:textId="6297B57C" w:rsidR="007C7A3C" w:rsidRDefault="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4A4D3A" w14:textId="507A4D8B" w:rsidR="007C7A3C" w:rsidRDefault="00FE7B85" w:rsidP="007C7A3C">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Cs w:val="22"/>
              </w:rPr>
              <w:t>Attention 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19C7C" w14:textId="45C6B1D3" w:rsidR="007C7A3C" w:rsidRDefault="00FE7B85"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7C7A3C" w14:paraId="15FC3FF6"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E896E" w14:textId="711A4FF4" w:rsidR="007C7A3C" w:rsidRDefault="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B1B66" w14:textId="4DDE02DF" w:rsidR="007C7A3C" w:rsidRDefault="00FE7B85" w:rsidP="007C7A3C">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Cs w:val="22"/>
              </w:rPr>
              <w:t>MIA-U-Net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FB1B" w14:textId="2F27BBF6" w:rsidR="007C7A3C" w:rsidRDefault="00FE7B85"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FE7B85" w14:paraId="161A280A"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AF964" w14:textId="10244D15" w:rsidR="00FE7B85" w:rsidRDefault="00FE7B85">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E23D4" w14:textId="047ED0FE" w:rsidR="00FE7B85" w:rsidRDefault="00FE7B85" w:rsidP="007C7A3C">
            <w:pPr>
              <w:spacing w:line="240" w:lineRule="auto"/>
              <w:jc w:val="center"/>
              <w:rPr>
                <w:rFonts w:ascii="Times New Roman" w:eastAsia="Times New Roman" w:hAnsi="Times New Roman" w:cs="Times New Roman"/>
                <w:szCs w:val="22"/>
              </w:rPr>
            </w:pPr>
            <w:r w:rsidRPr="00A9709E">
              <w:rPr>
                <w:rFonts w:ascii="Times New Roman" w:eastAsia="Times New Roman" w:hAnsi="Times New Roman" w:cs="Times New Roman"/>
                <w:szCs w:val="22"/>
              </w:rPr>
              <w:t>R2U-Net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16630" w14:textId="3CFF5764" w:rsidR="00FE7B85" w:rsidRDefault="00FE7B85"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7C7A3C" w14:paraId="603D29FF"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DA19C" w14:textId="39F43E5B" w:rsidR="007C7A3C" w:rsidRDefault="00FE7B85">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7DBE2E" w14:textId="54947BA5" w:rsidR="007C7A3C" w:rsidRDefault="00FE7B85" w:rsidP="007C7A3C">
            <w:pPr>
              <w:spacing w:line="240" w:lineRule="auto"/>
              <w:jc w:val="center"/>
              <w:rPr>
                <w:rFonts w:ascii="Times New Roman" w:eastAsia="Times New Roman" w:hAnsi="Times New Roman" w:cs="Times New Roman"/>
                <w:color w:val="000000"/>
                <w:sz w:val="24"/>
                <w:szCs w:val="24"/>
              </w:rPr>
            </w:pPr>
            <w:r>
              <w:rPr>
                <w:rFonts w:ascii="Times New Roman" w:hAnsi="Times New Roman" w:cs="Times New Roman"/>
                <w:szCs w:val="22"/>
              </w:rPr>
              <w:t>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F5C2C1" w14:textId="68BB387F" w:rsidR="007C7A3C" w:rsidRDefault="00FE7B85"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7C7A3C" w14:paraId="4F79269B" w14:textId="77777777">
        <w:trPr>
          <w:trHeight w:val="385"/>
          <w:jc w:val="center"/>
        </w:trPr>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A287B3" w14:textId="7D713B14" w:rsidR="007C7A3C" w:rsidRDefault="00FE7B85">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3CE1FB" w14:textId="41494F4D" w:rsidR="007C7A3C" w:rsidRDefault="00FE7B85" w:rsidP="007C7A3C">
            <w:pPr>
              <w:spacing w:line="240" w:lineRule="auto"/>
              <w:jc w:val="center"/>
              <w:rPr>
                <w:rFonts w:ascii="Times New Roman" w:eastAsia="Times New Roman" w:hAnsi="Times New Roman" w:cs="Times New Roman"/>
                <w:color w:val="000000"/>
                <w:sz w:val="24"/>
                <w:szCs w:val="24"/>
              </w:rPr>
            </w:pPr>
            <w:r>
              <w:rPr>
                <w:szCs w:val="22"/>
              </w:rPr>
              <w:t>Residual</w:t>
            </w:r>
            <w:r>
              <w:rPr>
                <w:rFonts w:ascii="Times New Roman" w:eastAsia="Times New Roman" w:hAnsi="Times New Roman" w:cs="Times New Roman"/>
                <w:color w:val="000000"/>
                <w:szCs w:val="22"/>
              </w:rPr>
              <w:t xml:space="preserve"> </w:t>
            </w:r>
            <w:r>
              <w:rPr>
                <w:rFonts w:ascii="Times New Roman" w:hAnsi="Times New Roman" w:cs="Times New Roman"/>
                <w:szCs w:val="22"/>
              </w:rPr>
              <w:t>U-Net</w:t>
            </w:r>
          </w:p>
        </w:tc>
        <w:tc>
          <w:tcPr>
            <w:tcW w:w="1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608B7" w14:textId="46BE530F" w:rsidR="007C7A3C" w:rsidRDefault="00FE7B85" w:rsidP="007C7A3C">
            <w:pPr>
              <w:spacing w:before="0" w:line="30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bl>
    <w:p w14:paraId="68EEB049" w14:textId="77777777" w:rsidR="008E7F44" w:rsidRDefault="008E7F44">
      <w:pPr>
        <w:spacing w:after="92" w:line="360" w:lineRule="auto"/>
        <w:jc w:val="left"/>
        <w:rPr>
          <w:rFonts w:ascii="Times New Roman" w:eastAsia="Times New Roman" w:hAnsi="Times New Roman" w:cs="Times New Roman"/>
          <w:color w:val="000000"/>
          <w:sz w:val="18"/>
          <w:szCs w:val="18"/>
        </w:rPr>
      </w:pPr>
    </w:p>
    <w:p w14:paraId="27EDD93B" w14:textId="77777777" w:rsidR="008E7F44" w:rsidRDefault="008E7F44">
      <w:pPr>
        <w:spacing w:after="92" w:line="360" w:lineRule="auto"/>
        <w:rPr>
          <w:sz w:val="18"/>
          <w:szCs w:val="18"/>
        </w:rPr>
      </w:pPr>
    </w:p>
    <w:p w14:paraId="6AB377CF" w14:textId="77777777" w:rsidR="008E7F44" w:rsidRDefault="008E7F44">
      <w:pPr>
        <w:spacing w:after="92" w:line="360" w:lineRule="auto"/>
        <w:rPr>
          <w:sz w:val="18"/>
          <w:szCs w:val="18"/>
        </w:rPr>
      </w:pPr>
    </w:p>
    <w:p w14:paraId="02083611" w14:textId="77777777" w:rsidR="008E7F44" w:rsidRDefault="008E7F44">
      <w:pPr>
        <w:spacing w:after="92" w:line="360" w:lineRule="auto"/>
        <w:rPr>
          <w:sz w:val="18"/>
          <w:szCs w:val="18"/>
        </w:rPr>
      </w:pPr>
    </w:p>
    <w:p w14:paraId="100ED2F1" w14:textId="77777777" w:rsidR="008E7F44" w:rsidRDefault="008E7F44">
      <w:pPr>
        <w:spacing w:after="92" w:line="360" w:lineRule="auto"/>
        <w:rPr>
          <w:sz w:val="18"/>
          <w:szCs w:val="18"/>
        </w:rPr>
      </w:pPr>
    </w:p>
    <w:p w14:paraId="23BF13D6" w14:textId="77777777" w:rsidR="008E7F44" w:rsidRDefault="008E7F44">
      <w:pPr>
        <w:spacing w:after="92" w:line="360" w:lineRule="auto"/>
        <w:rPr>
          <w:sz w:val="18"/>
          <w:szCs w:val="18"/>
        </w:rPr>
      </w:pPr>
    </w:p>
    <w:p w14:paraId="7468D0A1" w14:textId="77777777" w:rsidR="008E7F44" w:rsidRDefault="008E7F44">
      <w:pPr>
        <w:spacing w:after="92" w:line="360" w:lineRule="auto"/>
        <w:rPr>
          <w:sz w:val="18"/>
          <w:szCs w:val="18"/>
        </w:rPr>
      </w:pPr>
    </w:p>
    <w:p w14:paraId="7418B329" w14:textId="77777777" w:rsidR="008E7F44" w:rsidRDefault="008E7F44">
      <w:pPr>
        <w:spacing w:after="92" w:line="360" w:lineRule="auto"/>
        <w:rPr>
          <w:sz w:val="18"/>
          <w:szCs w:val="18"/>
        </w:rPr>
      </w:pPr>
    </w:p>
    <w:p w14:paraId="2738D324" w14:textId="77777777" w:rsidR="008E7F44" w:rsidRDefault="008E7F44">
      <w:pPr>
        <w:spacing w:after="92" w:line="360" w:lineRule="auto"/>
        <w:rPr>
          <w:sz w:val="18"/>
          <w:szCs w:val="18"/>
        </w:rPr>
      </w:pPr>
    </w:p>
    <w:p w14:paraId="4A08DEE0" w14:textId="77777777" w:rsidR="008E7F44" w:rsidRDefault="00146AD1">
      <w:pPr>
        <w:spacing w:after="92" w:line="360" w:lineRule="auto"/>
        <w:ind w:firstLineChars="3550" w:firstLine="6390"/>
        <w:rPr>
          <w:rFonts w:ascii="Times New Roman" w:eastAsia="Times New Roman" w:hAnsi="Times New Roman" w:cs="Times New Roman"/>
          <w:color w:val="000000"/>
          <w:lang w:val="en-US"/>
        </w:rPr>
        <w:sectPr w:rsidR="008E7F44">
          <w:headerReference w:type="default" r:id="rId17"/>
          <w:footerReference w:type="default" r:id="rId18"/>
          <w:headerReference w:type="first" r:id="rId19"/>
          <w:pgSz w:w="11911" w:h="16832"/>
          <w:pgMar w:top="2160" w:right="1800" w:bottom="1440" w:left="1800" w:header="1009" w:footer="720" w:gutter="0"/>
          <w:cols w:space="720"/>
          <w:titlePg/>
        </w:sectPr>
      </w:pPr>
      <w:r>
        <w:rPr>
          <w:sz w:val="18"/>
          <w:szCs w:val="18"/>
        </w:rPr>
        <w:t xml:space="preserve"> </w:t>
      </w:r>
      <w:r>
        <w:rPr>
          <w:sz w:val="18"/>
          <w:szCs w:val="18"/>
          <w:lang w:val="en-US"/>
        </w:rPr>
        <w:t xml:space="preserve">                                 </w:t>
      </w:r>
      <w:r>
        <w:rPr>
          <w:rFonts w:ascii="Times New Roman" w:hAnsi="Times New Roman" w:cs="Times New Roman"/>
          <w:sz w:val="18"/>
          <w:szCs w:val="18"/>
          <w:lang w:val="en-US"/>
        </w:rPr>
        <w:t>III</w:t>
      </w:r>
    </w:p>
    <w:p w14:paraId="515B0633" w14:textId="77777777" w:rsidR="008E7F44" w:rsidRDefault="00146AD1">
      <w:pPr>
        <w:spacing w:after="92" w:line="360" w:lineRule="auto"/>
        <w:jc w:val="left"/>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Contents</w:t>
      </w:r>
    </w:p>
    <w:tbl>
      <w:tblPr>
        <w:tblStyle w:val="Style33"/>
        <w:tblW w:w="919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6"/>
        <w:gridCol w:w="717"/>
        <w:gridCol w:w="429"/>
        <w:gridCol w:w="450"/>
        <w:gridCol w:w="6030"/>
        <w:gridCol w:w="1056"/>
      </w:tblGrid>
      <w:tr w:rsidR="008E7F44" w14:paraId="71EA7BDD" w14:textId="77777777">
        <w:trPr>
          <w:jc w:val="center"/>
        </w:trPr>
        <w:tc>
          <w:tcPr>
            <w:tcW w:w="814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9AFAA" w14:textId="77777777" w:rsidR="008E7F44" w:rsidRDefault="008E7F44">
            <w:pPr>
              <w:spacing w:before="0" w:line="300" w:lineRule="auto"/>
              <w:jc w:val="center"/>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A4DE22"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Page No</w:t>
            </w:r>
          </w:p>
        </w:tc>
      </w:tr>
      <w:tr w:rsidR="008E7F44" w14:paraId="71384438"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ED25B"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Acknowledgement</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8DDAD"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D0FEA"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w:t>
            </w:r>
          </w:p>
        </w:tc>
      </w:tr>
      <w:tr w:rsidR="008E7F44" w14:paraId="61DB83A9"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9E0BBC"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List of Tables</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4FAA5"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80737E"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II</w:t>
            </w:r>
          </w:p>
        </w:tc>
      </w:tr>
      <w:tr w:rsidR="008E7F44" w14:paraId="0D02E30B"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6D0E6"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List of Figures</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98CD9D"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14D381"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III</w:t>
            </w:r>
          </w:p>
        </w:tc>
      </w:tr>
      <w:tr w:rsidR="008E7F44" w14:paraId="73424288" w14:textId="77777777">
        <w:trPr>
          <w:jc w:val="center"/>
        </w:trPr>
        <w:tc>
          <w:tcPr>
            <w:tcW w:w="211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CD51E" w14:textId="77777777" w:rsidR="008E7F44" w:rsidRDefault="00146AD1">
            <w:pPr>
              <w:spacing w:before="0" w:line="300" w:lineRule="auto"/>
              <w:jc w:val="left"/>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Contents</w:t>
            </w:r>
          </w:p>
        </w:tc>
        <w:tc>
          <w:tcPr>
            <w:tcW w:w="60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8BB9C" w14:textId="77777777" w:rsidR="008E7F44" w:rsidRDefault="008E7F44">
            <w:pPr>
              <w:spacing w:before="0" w:line="300" w:lineRule="auto"/>
              <w:jc w:val="left"/>
              <w:rPr>
                <w:rFonts w:ascii="Times New Roman" w:eastAsia="Times New Roman" w:hAnsi="Times New Roman" w:cs="Times New Roman"/>
                <w:color w:val="000000"/>
              </w:rPr>
            </w:pP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E2361A" w14:textId="77777777" w:rsidR="008E7F44" w:rsidRDefault="00146AD1">
            <w:pPr>
              <w:spacing w:before="0" w:line="30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IV</w:t>
            </w:r>
          </w:p>
        </w:tc>
      </w:tr>
      <w:tr w:rsidR="008E7F44" w14:paraId="251C1D83" w14:textId="77777777">
        <w:trPr>
          <w:trHeight w:val="337"/>
          <w:jc w:val="center"/>
        </w:trPr>
        <w:tc>
          <w:tcPr>
            <w:tcW w:w="814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F595C"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ABSTRACT</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4054D"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8E7F44" w14:paraId="3A3578C1" w14:textId="77777777">
        <w:trPr>
          <w:trHeight w:val="337"/>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4E974"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1</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CF031"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INTRODUCTION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7549A"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r>
      <w:tr w:rsidR="008E7F44" w14:paraId="2D2A3663" w14:textId="77777777">
        <w:trPr>
          <w:cantSplit/>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6651AA"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7C085"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19F63"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C501E"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8E7F44" w14:paraId="739016D9" w14:textId="77777777">
        <w:trPr>
          <w:cantSplit/>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75433D"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A15BBD"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96708"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Literature review</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28408"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8E7F44" w14:paraId="7A74BD52" w14:textId="77777777">
        <w:trPr>
          <w:cantSplit/>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96AE7"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2BA9"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1.3</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2C317"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Motivation to do the project work</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33B3F"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rsidR="008E7F44" w14:paraId="72481401" w14:textId="77777777">
        <w:trPr>
          <w:cantSplit/>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FE008"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928CD1"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0F5C8"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Objective of the work</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1DAEA"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r>
      <w:tr w:rsidR="008E7F44" w14:paraId="74A92EF0" w14:textId="77777777">
        <w:trPr>
          <w:cantSplit/>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3451C3" w14:textId="77777777" w:rsidR="008E7F44" w:rsidRDefault="008E7F44">
            <w:pPr>
              <w:spacing w:before="0" w:line="300" w:lineRule="auto"/>
              <w:jc w:val="left"/>
              <w:rPr>
                <w:rFonts w:ascii="Times New Roman" w:eastAsia="Times New Roman" w:hAnsi="Times New Roman" w:cs="Times New Roman"/>
                <w:b/>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319928"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D5BE9"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Summarized outcome of the literature review</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4BE551"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8E7F44" w14:paraId="647E6C6C"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7A9737"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2</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07CD5C" w14:textId="77777777" w:rsidR="008E7F44" w:rsidRDefault="00146AD1">
            <w:pPr>
              <w:keepNext/>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BACKGROUND THEORY</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5DF4A0"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7</w:t>
            </w:r>
          </w:p>
        </w:tc>
      </w:tr>
      <w:tr w:rsidR="008E7F44" w14:paraId="79E82914"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26451"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F65A6"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B4C34"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Introduction to the project title</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71187"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8E7F44" w14:paraId="5A72D06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CD794"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673797"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C41C5" w14:textId="61E7F3DB" w:rsidR="00C37669"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Theoretical discussions and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3F8F6"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r>
      <w:tr w:rsidR="008E7F44" w14:paraId="0C9B58E1"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B1F3DC"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3</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4FCBD"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METHODOLOGY</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C0B2E2"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9</w:t>
            </w:r>
          </w:p>
        </w:tc>
      </w:tr>
      <w:tr w:rsidR="008E7F44" w14:paraId="2F9AFD9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AD5BDF"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A5354"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3.1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B84C5"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316FCE"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r>
      <w:tr w:rsidR="008E7F44" w14:paraId="7DF5ADC0"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F55D5"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CAD43"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3.2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DFB7DC"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Proposed Methodology</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9D4892"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r>
      <w:tr w:rsidR="008E7F44" w14:paraId="629F3ED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79F1A"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F8822"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6321A" w14:textId="157800AB" w:rsidR="008E7F44" w:rsidRDefault="00521A29">
            <w:pPr>
              <w:spacing w:before="0" w:line="300" w:lineRule="auto"/>
              <w:jc w:val="left"/>
              <w:rPr>
                <w:rFonts w:ascii="Times New Roman" w:eastAsia="Times New Roman" w:hAnsi="Times New Roman" w:cs="Times New Roman"/>
                <w:color w:val="000000"/>
              </w:rPr>
            </w:pPr>
            <w:r w:rsidRPr="00521A29">
              <w:rPr>
                <w:rFonts w:ascii="Times New Roman" w:eastAsia="Times New Roman" w:hAnsi="Times New Roman" w:cs="Times New Roman"/>
                <w:color w:val="000000"/>
              </w:rPr>
              <w:t>U-Net Variants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D00A9"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13</w:t>
            </w:r>
          </w:p>
        </w:tc>
      </w:tr>
      <w:tr w:rsidR="008E7F44" w14:paraId="4829CDD0"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E014B"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4</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47476"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RESULT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AC7C"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16</w:t>
            </w:r>
          </w:p>
        </w:tc>
      </w:tr>
      <w:tr w:rsidR="008E7F44" w14:paraId="02F5B576"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8A52"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CC1286"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F9B5C"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Dataset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7FBD9"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w:t>
            </w:r>
          </w:p>
        </w:tc>
      </w:tr>
      <w:tr w:rsidR="008E7F44" w14:paraId="5D71DFBB"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F2CA3"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A0289B"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42A66A"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Result analysis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F6FDC2"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16</w:t>
            </w:r>
          </w:p>
        </w:tc>
      </w:tr>
      <w:tr w:rsidR="008E7F44" w14:paraId="55FA40FD"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A0E41E"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C5546"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4.2.1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03A5F" w14:textId="3E210AE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Comparing with other methods </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0BFD1E" w14:textId="5277BDFF"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2C23AC">
              <w:rPr>
                <w:rFonts w:ascii="Times New Roman" w:eastAsia="Times New Roman" w:hAnsi="Times New Roman" w:cs="Times New Roman"/>
                <w:color w:val="000000"/>
              </w:rPr>
              <w:t>7</w:t>
            </w:r>
          </w:p>
        </w:tc>
      </w:tr>
      <w:tr w:rsidR="008E7F44" w14:paraId="64162A37"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D8479"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FE3CF"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4.3</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34B78"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color w:val="000000"/>
              </w:rPr>
              <w:t>Significance of the Results and conclusions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34189"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w:t>
            </w:r>
          </w:p>
        </w:tc>
      </w:tr>
      <w:tr w:rsidR="008E7F44" w14:paraId="062FE105" w14:textId="77777777">
        <w:trPr>
          <w:cantSplit/>
          <w:trHeight w:val="75"/>
          <w:jc w:val="center"/>
        </w:trPr>
        <w:tc>
          <w:tcPr>
            <w:tcW w:w="166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E6D27" w14:textId="77777777" w:rsidR="008E7F44" w:rsidRDefault="00146AD1">
            <w:pPr>
              <w:spacing w:before="0" w:line="300" w:lineRule="auto"/>
              <w:jc w:val="left"/>
              <w:rPr>
                <w:rFonts w:ascii="Times New Roman" w:eastAsia="Times New Roman" w:hAnsi="Times New Roman" w:cs="Times New Roman"/>
                <w:b/>
                <w:color w:val="000000"/>
              </w:rPr>
            </w:pPr>
            <w:r>
              <w:rPr>
                <w:rFonts w:ascii="Times New Roman" w:eastAsia="Times New Roman" w:hAnsi="Times New Roman" w:cs="Times New Roman"/>
                <w:b/>
                <w:color w:val="000000"/>
              </w:rPr>
              <w:t>Chapter 5</w:t>
            </w:r>
          </w:p>
        </w:tc>
        <w:tc>
          <w:tcPr>
            <w:tcW w:w="64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E3D98"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CONCLUSIONS &amp; FUTURE SCOPE</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DD48D"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21</w:t>
            </w:r>
          </w:p>
        </w:tc>
      </w:tr>
      <w:tr w:rsidR="008E7F44" w14:paraId="5BCC14CC"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82E57"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6C249"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5.1</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8159A"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Conclusion</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19FCC"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21</w:t>
            </w:r>
          </w:p>
        </w:tc>
      </w:tr>
      <w:tr w:rsidR="008E7F44" w14:paraId="349EA99F" w14:textId="77777777">
        <w:trPr>
          <w:trHeight w:val="75"/>
          <w:jc w:val="center"/>
        </w:trPr>
        <w:tc>
          <w:tcPr>
            <w:tcW w:w="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6BF16" w14:textId="77777777" w:rsidR="008E7F44" w:rsidRDefault="008E7F44">
            <w:pPr>
              <w:spacing w:before="0" w:line="300" w:lineRule="auto"/>
              <w:jc w:val="left"/>
              <w:rPr>
                <w:rFonts w:ascii="Times New Roman" w:eastAsia="Times New Roman" w:hAnsi="Times New Roman" w:cs="Times New Roman"/>
                <w:color w:val="000000"/>
              </w:rPr>
            </w:pPr>
          </w:p>
        </w:tc>
        <w:tc>
          <w:tcPr>
            <w:tcW w:w="7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D74D4"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5.2</w:t>
            </w:r>
          </w:p>
        </w:tc>
        <w:tc>
          <w:tcPr>
            <w:tcW w:w="690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7A795" w14:textId="77777777" w:rsidR="008E7F44" w:rsidRDefault="00146AD1">
            <w:pPr>
              <w:spacing w:before="0" w:line="30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t>Future scope of work</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84CC4E" w14:textId="77777777" w:rsidR="008E7F44" w:rsidRDefault="00146AD1">
            <w:pPr>
              <w:spacing w:before="0" w:line="30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21</w:t>
            </w:r>
          </w:p>
        </w:tc>
      </w:tr>
      <w:tr w:rsidR="008E7F44" w14:paraId="78409E2D" w14:textId="77777777">
        <w:trPr>
          <w:cantSplit/>
          <w:trHeight w:val="75"/>
          <w:jc w:val="center"/>
        </w:trPr>
        <w:tc>
          <w:tcPr>
            <w:tcW w:w="814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70BCE"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REFERENCES</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CC790" w14:textId="77777777" w:rsidR="008E7F44" w:rsidRDefault="00146AD1">
            <w:pPr>
              <w:spacing w:before="0" w:line="30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23</w:t>
            </w:r>
          </w:p>
        </w:tc>
      </w:tr>
    </w:tbl>
    <w:p w14:paraId="7968CF30" w14:textId="14AC0DEC" w:rsidR="00521A29" w:rsidRDefault="00521A29" w:rsidP="00521A29">
      <w:pPr>
        <w:spacing w:after="92" w:line="360" w:lineRule="auto"/>
        <w:jc w:val="left"/>
        <w:rPr>
          <w:rFonts w:ascii="Times New Roman" w:eastAsia="Times New Roman" w:hAnsi="Times New Roman" w:cs="Times New Roman"/>
          <w:color w:val="000000"/>
          <w:sz w:val="18"/>
          <w:szCs w:val="18"/>
        </w:rPr>
      </w:pPr>
    </w:p>
    <w:p w14:paraId="279ECD95" w14:textId="1241A579" w:rsidR="00521A29" w:rsidRDefault="00521A29" w:rsidP="00521A29">
      <w:pPr>
        <w:spacing w:after="92" w:line="360" w:lineRule="auto"/>
        <w:jc w:val="left"/>
        <w:rPr>
          <w:rFonts w:ascii="Times New Roman" w:hAnsi="Times New Roman" w:cs="Times New Roman"/>
          <w:sz w:val="18"/>
          <w:szCs w:val="18"/>
        </w:rPr>
      </w:pPr>
    </w:p>
    <w:p w14:paraId="7B75CC59" w14:textId="712D77C7" w:rsidR="00521A29" w:rsidRDefault="00521A29" w:rsidP="00521A29">
      <w:pPr>
        <w:spacing w:after="92" w:line="360" w:lineRule="auto"/>
        <w:jc w:val="left"/>
        <w:rPr>
          <w:rFonts w:ascii="Times New Roman" w:hAnsi="Times New Roman" w:cs="Times New Roman"/>
          <w:sz w:val="18"/>
          <w:szCs w:val="18"/>
        </w:rPr>
      </w:pPr>
    </w:p>
    <w:p w14:paraId="359DB84F" w14:textId="77777777" w:rsidR="00521A29" w:rsidRDefault="00521A29" w:rsidP="00521A29">
      <w:pPr>
        <w:spacing w:after="92" w:line="360" w:lineRule="auto"/>
        <w:jc w:val="left"/>
        <w:rPr>
          <w:rFonts w:ascii="Times New Roman" w:hAnsi="Times New Roman" w:cs="Times New Roman"/>
          <w:sz w:val="18"/>
          <w:szCs w:val="18"/>
        </w:rPr>
      </w:pPr>
    </w:p>
    <w:p w14:paraId="0BF1481C" w14:textId="44E15CEC" w:rsidR="008E7F44" w:rsidRDefault="00146AD1">
      <w:pPr>
        <w:spacing w:after="92" w:line="360" w:lineRule="auto"/>
        <w:ind w:left="8098" w:firstLine="3420"/>
        <w:jc w:val="left"/>
        <w:sectPr w:rsidR="008E7F44">
          <w:headerReference w:type="default" r:id="rId20"/>
          <w:footerReference w:type="default" r:id="rId21"/>
          <w:headerReference w:type="first" r:id="rId22"/>
          <w:footerReference w:type="first" r:id="rId23"/>
          <w:pgSz w:w="11911" w:h="16832"/>
          <w:pgMar w:top="2160" w:right="1800" w:bottom="1440" w:left="1800" w:header="1009" w:footer="720" w:gutter="0"/>
          <w:cols w:space="720"/>
          <w:titlePg/>
        </w:sectPr>
      </w:pPr>
      <w:r>
        <w:rPr>
          <w:rFonts w:ascii="Times New Roman" w:hAnsi="Times New Roman" w:cs="Times New Roman"/>
          <w:sz w:val="18"/>
          <w:szCs w:val="18"/>
        </w:rPr>
        <w:t xml:space="preserve"> </w:t>
      </w:r>
      <w:r>
        <w:rPr>
          <w:rFonts w:ascii="Times New Roman" w:hAnsi="Times New Roman" w:cs="Times New Roman"/>
          <w:color w:val="000000"/>
          <w:sz w:val="18"/>
          <w:szCs w:val="18"/>
        </w:rPr>
        <w:t>IV</w:t>
      </w:r>
    </w:p>
    <w:p w14:paraId="42681F7B" w14:textId="77777777" w:rsidR="008E7F44" w:rsidRDefault="00146AD1">
      <w:pPr>
        <w:spacing w:before="0" w:after="24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Abstract</w:t>
      </w:r>
    </w:p>
    <w:p w14:paraId="2F8C8C33" w14:textId="77777777" w:rsidR="008E7F44" w:rsidRDefault="008E7F44">
      <w:pPr>
        <w:keepNext/>
        <w:spacing w:line="300" w:lineRule="auto"/>
        <w:rPr>
          <w:rFonts w:ascii="Times New Roman" w:eastAsia="Times New Roman" w:hAnsi="Times New Roman" w:cs="Times New Roman"/>
        </w:rPr>
      </w:pPr>
    </w:p>
    <w:p w14:paraId="05A3C01B" w14:textId="4C51951F" w:rsidR="008E7F44" w:rsidRDefault="006D070B">
      <w:pPr>
        <w:spacing w:line="360" w:lineRule="auto"/>
        <w:rPr>
          <w:rFonts w:ascii="Times New Roman" w:eastAsia="Times New Roman" w:hAnsi="Times New Roman" w:cs="Times New Roman"/>
          <w:color w:val="000000"/>
          <w:sz w:val="24"/>
          <w:szCs w:val="24"/>
        </w:rPr>
      </w:pPr>
      <w:r w:rsidRPr="006D070B">
        <w:rPr>
          <w:rFonts w:ascii="Times New Roman" w:eastAsia="Times New Roman" w:hAnsi="Times New Roman" w:cs="Times New Roman"/>
          <w:color w:val="000000"/>
          <w:sz w:val="24"/>
          <w:szCs w:val="24"/>
        </w:rPr>
        <w:t>Image segmentation is a critical task in computer vision, enabling the precise identification and localization of objects within an image. The U-Net architecture, a convolutional neural network (CNN) designed for biomedical image segmentation, has emerged as a powerful tool for this purpose. U-Net's unique "U" shaped structure comprises a contracting path, which captures context, and an expansive path, which enables precise localization. This architecture is particularly effective when dealing with limited training data, thanks to its extensive use of data augmentation and skip connections that preserve fine details. Initially developed for medical imaging, U-Net has since been adapted for a variety of domains, including satellite image analysis and natural scene segmentation. Its ability to deliver high accuracy in pixel-wise classification tasks makes it a preferred choice for segmentation challenges. This seminar explores the intricacies of U-Net, its applications, and the latest advancements, demonstrating its ongoing impact in the field of image segmentation</w:t>
      </w:r>
      <w:r w:rsidR="00425D76">
        <w:rPr>
          <w:rFonts w:ascii="Times New Roman" w:eastAsia="Times New Roman" w:hAnsi="Times New Roman" w:cs="Times New Roman"/>
          <w:color w:val="000000"/>
          <w:sz w:val="24"/>
          <w:szCs w:val="24"/>
        </w:rPr>
        <w:t>.</w:t>
      </w:r>
    </w:p>
    <w:p w14:paraId="760D770A" w14:textId="77777777" w:rsidR="008E7F44" w:rsidRDefault="008E7F44">
      <w:pPr>
        <w:spacing w:line="360" w:lineRule="auto"/>
        <w:rPr>
          <w:rFonts w:ascii="Times New Roman" w:eastAsia="Times New Roman" w:hAnsi="Times New Roman" w:cs="Times New Roman"/>
          <w:color w:val="000000"/>
          <w:sz w:val="24"/>
          <w:szCs w:val="24"/>
        </w:rPr>
      </w:pPr>
    </w:p>
    <w:p w14:paraId="7D9CB36A" w14:textId="77777777" w:rsidR="008E7F44" w:rsidRDefault="008E7F44">
      <w:pPr>
        <w:spacing w:line="360" w:lineRule="auto"/>
        <w:rPr>
          <w:rFonts w:ascii="Times New Roman" w:eastAsia="Times New Roman" w:hAnsi="Times New Roman" w:cs="Times New Roman"/>
          <w:color w:val="000000"/>
          <w:sz w:val="24"/>
          <w:szCs w:val="24"/>
        </w:rPr>
      </w:pPr>
    </w:p>
    <w:p w14:paraId="7F9BE237" w14:textId="77777777" w:rsidR="008E7F44" w:rsidRDefault="008E7F44">
      <w:pPr>
        <w:spacing w:line="360" w:lineRule="auto"/>
        <w:rPr>
          <w:rFonts w:ascii="Times New Roman" w:eastAsia="Times New Roman" w:hAnsi="Times New Roman" w:cs="Times New Roman"/>
          <w:color w:val="000000"/>
          <w:sz w:val="24"/>
          <w:szCs w:val="24"/>
        </w:rPr>
      </w:pPr>
    </w:p>
    <w:p w14:paraId="1A4249CD" w14:textId="77777777" w:rsidR="008E7F44" w:rsidRDefault="008E7F44">
      <w:pPr>
        <w:spacing w:line="360" w:lineRule="auto"/>
        <w:rPr>
          <w:rFonts w:ascii="Times New Roman" w:eastAsia="Times New Roman" w:hAnsi="Times New Roman" w:cs="Times New Roman"/>
          <w:color w:val="000000"/>
          <w:sz w:val="24"/>
          <w:szCs w:val="24"/>
        </w:rPr>
      </w:pPr>
    </w:p>
    <w:p w14:paraId="7C15EDA6" w14:textId="77777777" w:rsidR="008E7F44" w:rsidRDefault="008E7F44">
      <w:pPr>
        <w:spacing w:line="360" w:lineRule="auto"/>
        <w:rPr>
          <w:rFonts w:ascii="Times New Roman" w:eastAsia="Times New Roman" w:hAnsi="Times New Roman" w:cs="Times New Roman"/>
          <w:color w:val="000000"/>
          <w:sz w:val="24"/>
          <w:szCs w:val="24"/>
        </w:rPr>
      </w:pPr>
    </w:p>
    <w:p w14:paraId="704AF1A3" w14:textId="77777777" w:rsidR="008E7F44" w:rsidRDefault="008E7F44">
      <w:pPr>
        <w:spacing w:line="360" w:lineRule="auto"/>
        <w:rPr>
          <w:rFonts w:ascii="Times New Roman" w:eastAsia="Times New Roman" w:hAnsi="Times New Roman" w:cs="Times New Roman"/>
          <w:color w:val="000000"/>
          <w:sz w:val="24"/>
          <w:szCs w:val="24"/>
        </w:rPr>
      </w:pPr>
    </w:p>
    <w:p w14:paraId="0624EFA2" w14:textId="77777777" w:rsidR="008E7F44" w:rsidRDefault="008E7F44">
      <w:pPr>
        <w:spacing w:line="360" w:lineRule="auto"/>
        <w:rPr>
          <w:rFonts w:ascii="Times New Roman" w:eastAsia="Times New Roman" w:hAnsi="Times New Roman" w:cs="Times New Roman"/>
          <w:color w:val="000000"/>
          <w:sz w:val="24"/>
          <w:szCs w:val="24"/>
        </w:rPr>
      </w:pPr>
    </w:p>
    <w:p w14:paraId="5209BF3D" w14:textId="77777777" w:rsidR="008E7F44" w:rsidRDefault="008E7F44">
      <w:pPr>
        <w:spacing w:line="360" w:lineRule="auto"/>
        <w:rPr>
          <w:rFonts w:ascii="Times New Roman" w:eastAsia="Times New Roman" w:hAnsi="Times New Roman" w:cs="Times New Roman"/>
          <w:color w:val="000000"/>
          <w:sz w:val="24"/>
          <w:szCs w:val="24"/>
        </w:rPr>
      </w:pPr>
    </w:p>
    <w:p w14:paraId="5AFA7980" w14:textId="77777777" w:rsidR="008E7F44" w:rsidRDefault="008E7F44">
      <w:pPr>
        <w:spacing w:line="360" w:lineRule="auto"/>
        <w:rPr>
          <w:rFonts w:ascii="Times New Roman" w:eastAsia="Times New Roman" w:hAnsi="Times New Roman" w:cs="Times New Roman"/>
          <w:color w:val="000000"/>
          <w:sz w:val="24"/>
          <w:szCs w:val="24"/>
        </w:rPr>
      </w:pPr>
    </w:p>
    <w:p w14:paraId="5F770CE5" w14:textId="77777777" w:rsidR="008E7F44" w:rsidRDefault="008E7F44">
      <w:pPr>
        <w:spacing w:line="360" w:lineRule="auto"/>
        <w:rPr>
          <w:rFonts w:ascii="Times New Roman" w:eastAsia="Times New Roman" w:hAnsi="Times New Roman" w:cs="Times New Roman"/>
          <w:color w:val="000000"/>
          <w:sz w:val="24"/>
          <w:szCs w:val="24"/>
        </w:rPr>
      </w:pPr>
    </w:p>
    <w:p w14:paraId="79EAF73B" w14:textId="77777777" w:rsidR="006D070B" w:rsidRDefault="006D070B">
      <w:pPr>
        <w:spacing w:line="360" w:lineRule="auto"/>
        <w:rPr>
          <w:rFonts w:ascii="Times New Roman" w:eastAsia="Times New Roman" w:hAnsi="Times New Roman" w:cs="Times New Roman"/>
          <w:color w:val="000000"/>
          <w:sz w:val="24"/>
          <w:szCs w:val="24"/>
        </w:rPr>
      </w:pPr>
    </w:p>
    <w:p w14:paraId="56140462" w14:textId="77777777" w:rsidR="006D070B" w:rsidRDefault="006D070B" w:rsidP="006D070B">
      <w:pPr>
        <w:spacing w:line="276" w:lineRule="auto"/>
        <w:rPr>
          <w:rFonts w:ascii="Times New Roman" w:eastAsia="Times New Roman" w:hAnsi="Times New Roman" w:cs="Times New Roman"/>
          <w:color w:val="000000"/>
          <w:sz w:val="24"/>
          <w:szCs w:val="24"/>
        </w:rPr>
        <w:sectPr w:rsidR="006D070B">
          <w:footerReference w:type="default" r:id="rId24"/>
          <w:headerReference w:type="first" r:id="rId25"/>
          <w:footerReference w:type="first" r:id="rId26"/>
          <w:pgSz w:w="11911" w:h="16832"/>
          <w:pgMar w:top="2160" w:right="1800" w:bottom="1440" w:left="1800" w:header="1009" w:footer="737" w:gutter="0"/>
          <w:pgNumType w:start="1"/>
          <w:cols w:space="720"/>
        </w:sectPr>
      </w:pPr>
    </w:p>
    <w:p w14:paraId="58F8F81F" w14:textId="77777777" w:rsidR="008E7F44" w:rsidRDefault="00146AD1">
      <w:pPr>
        <w:numPr>
          <w:ilvl w:val="0"/>
          <w:numId w:val="1"/>
        </w:numPr>
        <w:spacing w:before="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Chapter 1</w:t>
      </w:r>
    </w:p>
    <w:p w14:paraId="625392E7" w14:textId="77777777" w:rsidR="008E7F44" w:rsidRDefault="00146AD1">
      <w:pPr>
        <w:spacing w:before="0" w:line="360" w:lineRule="auto"/>
        <w:ind w:left="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Introduction</w:t>
      </w:r>
    </w:p>
    <w:p w14:paraId="3B37995C" w14:textId="77777777" w:rsidR="008E7F44" w:rsidRDefault="00146AD1">
      <w:pPr>
        <w:spacing w:line="360" w:lineRule="auto"/>
        <w:rPr>
          <w:rFonts w:ascii="Times New Roman" w:eastAsia="Times New Roman" w:hAnsi="Times New Roman" w:cs="Times New Roman"/>
          <w:b/>
        </w:rPr>
      </w:pPr>
      <w:r>
        <w:rPr>
          <w:rFonts w:ascii="Times New Roman" w:eastAsia="Times New Roman" w:hAnsi="Times New Roman" w:cs="Times New Roman"/>
          <w:b/>
        </w:rPr>
        <w:t>1.1 Introduction</w:t>
      </w:r>
    </w:p>
    <w:p w14:paraId="380079D0" w14:textId="5D3B81B8" w:rsidR="00B971B3" w:rsidRDefault="00B971B3">
      <w:pPr>
        <w:spacing w:line="360" w:lineRule="auto"/>
        <w:rPr>
          <w:rFonts w:ascii="Times New Roman" w:eastAsia="Times New Roman" w:hAnsi="Times New Roman" w:cs="Times New Roman"/>
          <w:color w:val="000000"/>
          <w:szCs w:val="22"/>
        </w:rPr>
      </w:pPr>
      <w:r w:rsidRPr="00B971B3">
        <w:rPr>
          <w:rFonts w:ascii="Times New Roman" w:eastAsia="Times New Roman" w:hAnsi="Times New Roman" w:cs="Times New Roman"/>
          <w:color w:val="000000"/>
          <w:szCs w:val="22"/>
        </w:rPr>
        <w:t>Image segmentation is a fundamental task in computer vision, aimed at partitioning an image into distinct regions or objects. Among the diverse applications of image segmentation, biomedical image analysis stands out due to its critical role in diagnosing and understanding various conditions. Precise segmentation is vital for tasks such as lesion quantification, organ delineation, and three-dimensional reconstruction, which directly impact diagnostic accuracy and treatment planning.</w:t>
      </w:r>
    </w:p>
    <w:p w14:paraId="6E9B8F65" w14:textId="19B20B62" w:rsidR="00805696" w:rsidRPr="00805696" w:rsidRDefault="00B971B3" w:rsidP="00805696">
      <w:pPr>
        <w:spacing w:line="360" w:lineRule="auto"/>
        <w:jc w:val="center"/>
        <w:rPr>
          <w:rFonts w:eastAsia="Arial"/>
          <w:color w:val="000000"/>
          <w:szCs w:val="22"/>
          <w:lang w:val="en-US"/>
        </w:rPr>
      </w:pPr>
      <w:r>
        <w:rPr>
          <w:noProof/>
        </w:rPr>
        <w:drawing>
          <wp:inline distT="0" distB="0" distL="0" distR="0" wp14:anchorId="0A95F8E8" wp14:editId="1C0D3857">
            <wp:extent cx="4663258" cy="3130550"/>
            <wp:effectExtent l="0" t="0" r="4445" b="0"/>
            <wp:docPr id="513402341" name="Picture 16" descr="Image Segmentation: The Most Interesting Applications - Deep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egmentation: The Most Interesting Applications - DeepLob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4439" cy="3164909"/>
                    </a:xfrm>
                    <a:prstGeom prst="rect">
                      <a:avLst/>
                    </a:prstGeom>
                    <a:noFill/>
                    <a:ln>
                      <a:noFill/>
                    </a:ln>
                  </pic:spPr>
                </pic:pic>
              </a:graphicData>
            </a:graphic>
          </wp:inline>
        </w:drawing>
      </w:r>
      <w:bookmarkStart w:id="4" w:name="_heading=h.2et92p0" w:colFirst="0" w:colLast="0"/>
      <w:bookmarkEnd w:id="4"/>
      <w:r>
        <w:rPr>
          <w:rFonts w:ascii="Times New Roman" w:eastAsia="Times New Roman" w:hAnsi="Times New Roman" w:cs="Times New Roman"/>
          <w:szCs w:val="22"/>
          <w:lang w:val="en-US"/>
        </w:rPr>
        <w:t xml:space="preserve">       </w:t>
      </w:r>
    </w:p>
    <w:p w14:paraId="0CC00568" w14:textId="5E6B7B7A" w:rsidR="00805696" w:rsidRDefault="00146AD1" w:rsidP="00805696">
      <w:pPr>
        <w:jc w:val="center"/>
        <w:rPr>
          <w:rFonts w:ascii="Times New Roman" w:eastAsia="Times New Roman" w:hAnsi="Times New Roman" w:cs="Times New Roman"/>
          <w:color w:val="000000"/>
          <w:szCs w:val="22"/>
        </w:rPr>
      </w:pPr>
      <w:r>
        <w:rPr>
          <w:rFonts w:ascii="Times New Roman" w:eastAsia="Times New Roman" w:hAnsi="Times New Roman" w:cs="Times New Roman"/>
          <w:szCs w:val="22"/>
          <w:lang w:val="en-US"/>
        </w:rPr>
        <w:t xml:space="preserve">     </w:t>
      </w:r>
      <w:r>
        <w:rPr>
          <w:rFonts w:ascii="Times New Roman" w:eastAsia="Times New Roman" w:hAnsi="Times New Roman" w:cs="Times New Roman"/>
          <w:szCs w:val="22"/>
        </w:rPr>
        <w:t xml:space="preserve">Figure 1: </w:t>
      </w:r>
      <w:r>
        <w:rPr>
          <w:rFonts w:ascii="Times New Roman" w:eastAsia="Times New Roman" w:hAnsi="Times New Roman" w:cs="Times New Roman"/>
          <w:color w:val="000000"/>
          <w:szCs w:val="22"/>
        </w:rPr>
        <w:t xml:space="preserve"> </w:t>
      </w:r>
      <w:r w:rsidR="00B971B3">
        <w:rPr>
          <w:rFonts w:ascii="Times New Roman" w:eastAsia="Times New Roman" w:hAnsi="Times New Roman" w:cs="Times New Roman"/>
          <w:color w:val="000000"/>
          <w:szCs w:val="22"/>
        </w:rPr>
        <w:t>Original Image Vs Segmented Image</w:t>
      </w:r>
    </w:p>
    <w:p w14:paraId="034BE343" w14:textId="77777777" w:rsidR="00805696" w:rsidRDefault="00B971B3">
      <w:pPr>
        <w:spacing w:line="360" w:lineRule="auto"/>
        <w:rPr>
          <w:rFonts w:ascii="Times New Roman" w:eastAsia="Times New Roman" w:hAnsi="Times New Roman" w:cs="Times New Roman"/>
          <w:szCs w:val="22"/>
        </w:rPr>
      </w:pPr>
      <w:r w:rsidRPr="00B971B3">
        <w:rPr>
          <w:rFonts w:ascii="Times New Roman" w:eastAsia="Times New Roman" w:hAnsi="Times New Roman" w:cs="Times New Roman"/>
          <w:color w:val="000000"/>
          <w:szCs w:val="22"/>
        </w:rPr>
        <w:t>The challenge in biomedical segmentation arises from the inherent complexity and variability of medical images, which often exhibit high noise levels and low contrast. Traditional techniques such as thresholding, edge detection, and region growing have limitations in addressing these complexities, often failing to provide the desired accuracy and efficiency. In response, more sophisticated methods have emerged, leveraging advancements in machine learning and deep learning</w:t>
      </w:r>
      <w:r w:rsidR="00805696">
        <w:rPr>
          <w:rFonts w:ascii="Times New Roman" w:eastAsia="Times New Roman" w:hAnsi="Times New Roman" w:cs="Times New Roman"/>
          <w:color w:val="000000"/>
          <w:szCs w:val="22"/>
        </w:rPr>
        <w:t>.</w:t>
      </w:r>
    </w:p>
    <w:p w14:paraId="46E46876" w14:textId="763C5312" w:rsidR="00B971B3" w:rsidRPr="00805696" w:rsidRDefault="00B971B3">
      <w:pPr>
        <w:spacing w:line="360" w:lineRule="auto"/>
        <w:rPr>
          <w:rFonts w:ascii="Times New Roman" w:eastAsia="Times New Roman" w:hAnsi="Times New Roman" w:cs="Times New Roman"/>
          <w:szCs w:val="22"/>
        </w:rPr>
      </w:pPr>
      <w:r w:rsidRPr="00B971B3">
        <w:rPr>
          <w:rFonts w:ascii="Times New Roman" w:eastAsia="Times New Roman" w:hAnsi="Times New Roman" w:cs="Times New Roman"/>
          <w:color w:val="000000"/>
          <w:szCs w:val="22"/>
        </w:rPr>
        <w:lastRenderedPageBreak/>
        <w:t xml:space="preserve">One of the most notable advancements in this field is the U-Net architecture, introduced by </w:t>
      </w:r>
      <w:proofErr w:type="spellStart"/>
      <w:r w:rsidRPr="00B971B3">
        <w:rPr>
          <w:rFonts w:ascii="Times New Roman" w:eastAsia="Times New Roman" w:hAnsi="Times New Roman" w:cs="Times New Roman"/>
          <w:color w:val="000000"/>
          <w:szCs w:val="22"/>
        </w:rPr>
        <w:t>Ronneberger</w:t>
      </w:r>
      <w:proofErr w:type="spellEnd"/>
      <w:r w:rsidRPr="00B971B3">
        <w:rPr>
          <w:rFonts w:ascii="Times New Roman" w:eastAsia="Times New Roman" w:hAnsi="Times New Roman" w:cs="Times New Roman"/>
          <w:color w:val="000000"/>
          <w:szCs w:val="22"/>
        </w:rPr>
        <w:t xml:space="preserve">, Fischer, and </w:t>
      </w:r>
      <w:proofErr w:type="spellStart"/>
      <w:r w:rsidRPr="00B971B3">
        <w:rPr>
          <w:rFonts w:ascii="Times New Roman" w:eastAsia="Times New Roman" w:hAnsi="Times New Roman" w:cs="Times New Roman"/>
          <w:color w:val="000000"/>
          <w:szCs w:val="22"/>
        </w:rPr>
        <w:t>Brox</w:t>
      </w:r>
      <w:proofErr w:type="spellEnd"/>
      <w:r w:rsidRPr="00B971B3">
        <w:rPr>
          <w:rFonts w:ascii="Times New Roman" w:eastAsia="Times New Roman" w:hAnsi="Times New Roman" w:cs="Times New Roman"/>
          <w:color w:val="000000"/>
          <w:szCs w:val="22"/>
        </w:rPr>
        <w:t>. The U-Net model represents a significant leap forward by utilizing a convolutional neural network (CNN) designed specifically for segmentation tasks. Its architecture, characterized by an encoder-decoder structure with skip connections, enables the model to capture both global context and fine details, making it exceptionally well-suited for biomedical image analysis.</w:t>
      </w:r>
      <w:r w:rsidRPr="00B971B3">
        <w:t xml:space="preserve"> </w:t>
      </w:r>
      <w:r>
        <w:tab/>
      </w:r>
    </w:p>
    <w:p w14:paraId="6113EFD6" w14:textId="77777777" w:rsidR="00B971B3" w:rsidRDefault="00B971B3">
      <w:pPr>
        <w:spacing w:line="360" w:lineRule="auto"/>
        <w:rPr>
          <w:rFonts w:ascii="Times New Roman" w:eastAsia="Times New Roman" w:hAnsi="Times New Roman" w:cs="Times New Roman"/>
          <w:color w:val="000000"/>
          <w:szCs w:val="22"/>
        </w:rPr>
      </w:pPr>
      <w:r w:rsidRPr="00B971B3">
        <w:rPr>
          <w:rFonts w:ascii="Times New Roman" w:eastAsia="Times New Roman" w:hAnsi="Times New Roman" w:cs="Times New Roman"/>
          <w:color w:val="000000"/>
          <w:szCs w:val="22"/>
        </w:rPr>
        <w:t>This model has demonstrated superior performance compared to traditional methods and has become a cornerstone for many subsequent advancements in the field. Its effectiveness in handling complex and variable image data has paved the way for further innovations and adaptations, driving improvements in both accuracy and efficiency in segmentation tasks.</w:t>
      </w:r>
    </w:p>
    <w:p w14:paraId="689DD2B6" w14:textId="2CDA84CC" w:rsidR="00B971B3" w:rsidRDefault="00B971B3">
      <w:pPr>
        <w:spacing w:line="360" w:lineRule="auto"/>
        <w:rPr>
          <w:rFonts w:ascii="Times New Roman" w:eastAsia="Times New Roman" w:hAnsi="Times New Roman" w:cs="Times New Roman"/>
          <w:color w:val="000000"/>
          <w:szCs w:val="22"/>
        </w:rPr>
      </w:pPr>
      <w:r w:rsidRPr="00B971B3">
        <w:rPr>
          <w:rFonts w:ascii="Times New Roman" w:eastAsia="Times New Roman" w:hAnsi="Times New Roman" w:cs="Times New Roman"/>
          <w:color w:val="000000"/>
          <w:szCs w:val="22"/>
        </w:rPr>
        <w:t>In summary, the development and refinement of segmentation models like U-Net highlight the ongoing evolution in image analysis techniques. These advancements are crucial for enhancing diagnostic capabilities and optimizing treatment strategies across various domains of healthcare.</w:t>
      </w:r>
    </w:p>
    <w:p w14:paraId="025F4B08" w14:textId="43885AE6" w:rsidR="008E7F44" w:rsidRDefault="00146AD1">
      <w:pPr>
        <w:spacing w:line="360" w:lineRule="auto"/>
        <w:rPr>
          <w:rFonts w:ascii="Times New Roman" w:eastAsia="Times New Roman" w:hAnsi="Times New Roman" w:cs="Times New Roman"/>
          <w:b/>
        </w:rPr>
      </w:pPr>
      <w:r>
        <w:rPr>
          <w:rFonts w:ascii="Times New Roman" w:eastAsia="Times New Roman" w:hAnsi="Times New Roman" w:cs="Times New Roman"/>
          <w:b/>
        </w:rPr>
        <w:t>1.2 Literature Review</w:t>
      </w:r>
    </w:p>
    <w:p w14:paraId="0FA0361E" w14:textId="77777777" w:rsidR="00805696" w:rsidRDefault="00805696">
      <w:pPr>
        <w:spacing w:line="360" w:lineRule="auto"/>
        <w:rPr>
          <w:rFonts w:ascii="Times New Roman" w:eastAsia="Times New Roman" w:hAnsi="Times New Roman" w:cs="Times New Roman"/>
          <w:szCs w:val="22"/>
        </w:rPr>
      </w:pPr>
      <w:r w:rsidRPr="00805696">
        <w:rPr>
          <w:rFonts w:ascii="Times New Roman" w:eastAsia="Times New Roman" w:hAnsi="Times New Roman" w:cs="Times New Roman"/>
          <w:szCs w:val="22"/>
        </w:rPr>
        <w:t xml:space="preserve">Olaf </w:t>
      </w:r>
      <w:proofErr w:type="spellStart"/>
      <w:r w:rsidRPr="00805696">
        <w:rPr>
          <w:rFonts w:ascii="Times New Roman" w:eastAsia="Times New Roman" w:hAnsi="Times New Roman" w:cs="Times New Roman"/>
          <w:szCs w:val="22"/>
        </w:rPr>
        <w:t>Ronneberger</w:t>
      </w:r>
      <w:proofErr w:type="spellEnd"/>
      <w:r w:rsidRPr="00805696">
        <w:rPr>
          <w:rFonts w:ascii="Times New Roman" w:eastAsia="Times New Roman" w:hAnsi="Times New Roman" w:cs="Times New Roman"/>
          <w:szCs w:val="22"/>
        </w:rPr>
        <w:t xml:space="preserve"> et al. [1] introduced U-Net, a convolutional network architecture specifically designed for biomedical image segmentation. The U-Net model features a symmetric U-shaped architecture with a contracting path to capture context and a symmetric expanding path that enables precise localization. This design makes U-Net particularly effective for segmenting medical images despite limited training data. The authors demonstrated that U-Net achieved high accuracy in segmenting various biomedical images, including cell structures, with notable performance improvements compared to previous methods. U-Net's ability to use data augmentation techniques and its efficient training with small datasets are highlighted as key advantages. The experimental results showed that U-Net can achieve excellent segmentation performance with relatively simple network architecture and moderate computational resources.</w:t>
      </w:r>
    </w:p>
    <w:p w14:paraId="7DC5325D" w14:textId="77777777" w:rsidR="00805696" w:rsidRDefault="00805696">
      <w:pPr>
        <w:spacing w:line="360" w:lineRule="auto"/>
        <w:rPr>
          <w:rFonts w:ascii="Times New Roman" w:eastAsia="Times New Roman" w:hAnsi="Times New Roman" w:cs="Times New Roman"/>
          <w:szCs w:val="22"/>
        </w:rPr>
      </w:pPr>
      <w:proofErr w:type="spellStart"/>
      <w:r w:rsidRPr="00805696">
        <w:rPr>
          <w:rFonts w:ascii="Times New Roman" w:eastAsia="Times New Roman" w:hAnsi="Times New Roman" w:cs="Times New Roman"/>
          <w:szCs w:val="22"/>
        </w:rPr>
        <w:t>Xiaojin</w:t>
      </w:r>
      <w:proofErr w:type="spellEnd"/>
      <w:r w:rsidRPr="00805696">
        <w:rPr>
          <w:rFonts w:ascii="Times New Roman" w:eastAsia="Times New Roman" w:hAnsi="Times New Roman" w:cs="Times New Roman"/>
          <w:szCs w:val="22"/>
        </w:rPr>
        <w:t xml:space="preserve"> Li et al. [2] extended the capabilities of U-Net by proposing an improved version tailored for more complex segmentation tasks. Their approach incorporated advanced network architectures and optimization strategies to enhance the performance of the basic U-Net model. They focused on addressing the challenges posed by noisy and heterogeneous medical imaging data. The improved U-Net demonstrated enhanced robustness and accuracy in segmenting diverse medical images, such as those with varying contrast and resolution. The study reported </w:t>
      </w:r>
      <w:r w:rsidRPr="00805696">
        <w:rPr>
          <w:rFonts w:ascii="Times New Roman" w:eastAsia="Times New Roman" w:hAnsi="Times New Roman" w:cs="Times New Roman"/>
          <w:szCs w:val="22"/>
        </w:rPr>
        <w:lastRenderedPageBreak/>
        <w:t>significant improvements in segmentation quality and computational efficiency, making the enhanced U-Net suitable for more challenging medical imaging scenarios.</w:t>
      </w:r>
    </w:p>
    <w:p w14:paraId="1A9B1403" w14:textId="77777777" w:rsidR="00805696" w:rsidRDefault="00805696">
      <w:pPr>
        <w:spacing w:line="360" w:lineRule="auto"/>
        <w:rPr>
          <w:rFonts w:ascii="Times New Roman" w:eastAsia="Times New Roman" w:hAnsi="Times New Roman" w:cs="Times New Roman"/>
          <w:color w:val="000000"/>
          <w:szCs w:val="22"/>
        </w:rPr>
      </w:pPr>
      <w:r w:rsidRPr="00805696">
        <w:rPr>
          <w:rFonts w:ascii="Times New Roman" w:eastAsia="Times New Roman" w:hAnsi="Times New Roman" w:cs="Times New Roman"/>
          <w:color w:val="000000"/>
          <w:szCs w:val="22"/>
        </w:rPr>
        <w:t>Gabriele F. et al. [3] explored the integration of U-Net with other deep learning techniques to further improve segmentation outcomes. They combined U-Net with attention mechanisms to refine the focus on relevant regions of interest within images. The attention-enhanced U-Net model showed substantial gains in performance, particularly in segmenting small or irregularly shaped structures. This approach was validated on several datasets, and the results underscored the effectiveness of incorporating attention mechanisms to address the limitations of traditional U-Net models.</w:t>
      </w:r>
    </w:p>
    <w:p w14:paraId="0E8DBB50" w14:textId="77777777" w:rsidR="00805696" w:rsidRDefault="00805696">
      <w:pPr>
        <w:spacing w:line="360" w:lineRule="auto"/>
        <w:rPr>
          <w:rFonts w:ascii="Times New Roman" w:eastAsia="Times New Roman" w:hAnsi="Times New Roman" w:cs="Times New Roman"/>
          <w:color w:val="000000"/>
          <w:szCs w:val="22"/>
        </w:rPr>
      </w:pPr>
      <w:r w:rsidRPr="00805696">
        <w:rPr>
          <w:rFonts w:ascii="Times New Roman" w:eastAsia="Times New Roman" w:hAnsi="Times New Roman" w:cs="Times New Roman"/>
          <w:color w:val="000000"/>
          <w:szCs w:val="22"/>
        </w:rPr>
        <w:t>Jing Zhang et al. [4] proposed a variant of U-Net that integrates multi-scale features to enhance segmentation accuracy. Their approach, known as MS-U-Net, leverages multi-scale information to better capture details across different levels of image resolution. The experimental results demonstrated that MS-U-Net achieved superior segmentation performance compared to standard U-Net models, particularly in cases with complex structures and varying sizes. The study highlighted the benefits of multi-scale feature extraction in improving the precision and robustness of image segmentation tasks.</w:t>
      </w:r>
    </w:p>
    <w:p w14:paraId="6346B261" w14:textId="77777777" w:rsidR="00805696" w:rsidRDefault="00805696">
      <w:pPr>
        <w:spacing w:line="360" w:lineRule="auto"/>
        <w:ind w:right="107"/>
        <w:rPr>
          <w:rFonts w:ascii="Times New Roman" w:eastAsia="Times New Roman" w:hAnsi="Times New Roman" w:cs="Times New Roman"/>
          <w:szCs w:val="22"/>
        </w:rPr>
      </w:pPr>
      <w:r w:rsidRPr="00805696">
        <w:rPr>
          <w:rFonts w:ascii="Times New Roman" w:eastAsia="Times New Roman" w:hAnsi="Times New Roman" w:cs="Times New Roman"/>
          <w:szCs w:val="22"/>
        </w:rPr>
        <w:t>Yong Zhang et al. [5] introduced an optimization technique for U-Net based on transfer learning and domain adaptation. They applied pre-trained models on related tasks to initialize the U-Net network, which significantly reduced training time and improved segmentation accuracy. This method proved particularly useful in scenarios with limited annotated data, showcasing the potential of transfer learning to enhance the performance of U-Net in various medical imaging applications. The results indicated that transfer learning can effectively bridge the gap between different domains and improve the generalization of U-Net models.</w:t>
      </w:r>
    </w:p>
    <w:p w14:paraId="7AD417E3" w14:textId="6B98E2EE" w:rsidR="008E7F44" w:rsidRDefault="00146AD1">
      <w:pPr>
        <w:spacing w:line="360" w:lineRule="auto"/>
        <w:ind w:right="107"/>
        <w:rPr>
          <w:rFonts w:ascii="Times New Roman" w:eastAsia="Times New Roman" w:hAnsi="Times New Roman" w:cs="Times New Roman"/>
          <w:b/>
        </w:rPr>
      </w:pPr>
      <w:r>
        <w:rPr>
          <w:rFonts w:ascii="Times New Roman" w:eastAsia="Times New Roman" w:hAnsi="Times New Roman" w:cs="Times New Roman"/>
          <w:b/>
        </w:rPr>
        <w:t>1.3. Motivation to do the project</w:t>
      </w:r>
    </w:p>
    <w:p w14:paraId="2799DDE6" w14:textId="77777777" w:rsidR="00805696" w:rsidRPr="00805696" w:rsidRDefault="00805696" w:rsidP="00805696">
      <w:pPr>
        <w:spacing w:line="360" w:lineRule="auto"/>
        <w:ind w:right="107"/>
        <w:rPr>
          <w:rFonts w:ascii="Times New Roman" w:eastAsia="Times New Roman" w:hAnsi="Times New Roman" w:cs="Times New Roman"/>
          <w:b/>
          <w:color w:val="000000"/>
          <w:szCs w:val="22"/>
        </w:rPr>
      </w:pPr>
      <w:r w:rsidRPr="00805696">
        <w:rPr>
          <w:rFonts w:ascii="Times New Roman" w:eastAsia="Times New Roman" w:hAnsi="Times New Roman" w:cs="Times New Roman"/>
          <w:color w:val="000000"/>
          <w:szCs w:val="22"/>
        </w:rPr>
        <w:t>The primary motivation for this project is to explore and understand the impact of the U-Net architecture on medical image segmentation. Traditional methods often face challenges in handling complex, high-dimensional medical images due to their reliance on heuristic approaches and limited capacity for feature extraction. U-Net, with its sophisticated design and use of skip connections, promises improved accuracy and robustness in segmentation tasks. Investigating this architecture will provide insights into its advantages and limitations, helping to refine and enhance segmentation techniques for practical medical applications</w:t>
      </w:r>
    </w:p>
    <w:p w14:paraId="23400149" w14:textId="6EA413D6" w:rsidR="008E7F44" w:rsidRDefault="00146AD1">
      <w:pPr>
        <w:numPr>
          <w:ilvl w:val="1"/>
          <w:numId w:val="2"/>
        </w:numPr>
        <w:spacing w:line="360" w:lineRule="auto"/>
        <w:ind w:right="107"/>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lastRenderedPageBreak/>
        <w:t>Objective of the work</w:t>
      </w:r>
    </w:p>
    <w:p w14:paraId="27CBF1C0" w14:textId="4577D7D2" w:rsidR="00805696" w:rsidRPr="00805696" w:rsidRDefault="00805696" w:rsidP="00805696">
      <w:pPr>
        <w:pStyle w:val="ListParagraph"/>
        <w:widowControl w:val="0"/>
        <w:numPr>
          <w:ilvl w:val="0"/>
          <w:numId w:val="6"/>
        </w:numPr>
        <w:spacing w:before="0" w:line="360" w:lineRule="auto"/>
        <w:ind w:left="567" w:right="134"/>
        <w:rPr>
          <w:rFonts w:ascii="Times New Roman" w:eastAsia="Times New Roman" w:hAnsi="Times New Roman" w:cs="Times New Roman"/>
          <w:color w:val="000000"/>
          <w:szCs w:val="22"/>
        </w:rPr>
      </w:pPr>
      <w:r w:rsidRPr="00805696">
        <w:rPr>
          <w:rFonts w:ascii="Times New Roman" w:eastAsia="Times New Roman" w:hAnsi="Times New Roman" w:cs="Times New Roman"/>
          <w:color w:val="000000"/>
          <w:szCs w:val="22"/>
        </w:rPr>
        <w:t>To thoroughly examine the U-Net architecture and understand its innovative design and mechanisms for improving segmentation performance</w:t>
      </w:r>
      <w:r>
        <w:rPr>
          <w:rFonts w:ascii="Times New Roman" w:eastAsia="Times New Roman" w:hAnsi="Times New Roman" w:cs="Times New Roman"/>
          <w:color w:val="000000"/>
          <w:szCs w:val="22"/>
        </w:rPr>
        <w:t>.</w:t>
      </w:r>
    </w:p>
    <w:p w14:paraId="56060AF2" w14:textId="7D9D2BF9" w:rsidR="00805696" w:rsidRPr="00805696" w:rsidRDefault="00805696" w:rsidP="00805696">
      <w:pPr>
        <w:pStyle w:val="ListParagraph"/>
        <w:widowControl w:val="0"/>
        <w:numPr>
          <w:ilvl w:val="0"/>
          <w:numId w:val="6"/>
        </w:numPr>
        <w:spacing w:before="0" w:line="360" w:lineRule="auto"/>
        <w:ind w:left="567" w:right="134"/>
        <w:rPr>
          <w:rFonts w:ascii="Times New Roman" w:eastAsia="Times New Roman" w:hAnsi="Times New Roman" w:cs="Times New Roman"/>
          <w:color w:val="000000"/>
          <w:szCs w:val="22"/>
        </w:rPr>
      </w:pPr>
      <w:r w:rsidRPr="00805696">
        <w:rPr>
          <w:rFonts w:ascii="Times New Roman" w:eastAsia="Times New Roman" w:hAnsi="Times New Roman" w:cs="Times New Roman"/>
          <w:color w:val="000000"/>
          <w:szCs w:val="22"/>
        </w:rPr>
        <w:t>To analyse the strengths of U-Net in handling medical image segmentation tasks, particularly in scenarios with limited data</w:t>
      </w:r>
      <w:r>
        <w:rPr>
          <w:rFonts w:ascii="Times New Roman" w:eastAsia="Times New Roman" w:hAnsi="Times New Roman" w:cs="Times New Roman"/>
          <w:color w:val="000000"/>
          <w:szCs w:val="22"/>
        </w:rPr>
        <w:t>.</w:t>
      </w:r>
    </w:p>
    <w:p w14:paraId="40DEC898" w14:textId="2C3DF5D8" w:rsidR="00805696" w:rsidRPr="00805696" w:rsidRDefault="00805696" w:rsidP="00805696">
      <w:pPr>
        <w:pStyle w:val="ListParagraph"/>
        <w:widowControl w:val="0"/>
        <w:numPr>
          <w:ilvl w:val="0"/>
          <w:numId w:val="6"/>
        </w:numPr>
        <w:spacing w:before="0" w:line="360" w:lineRule="auto"/>
        <w:ind w:left="567" w:right="134"/>
        <w:rPr>
          <w:rFonts w:ascii="Times New Roman" w:eastAsia="Times New Roman" w:hAnsi="Times New Roman" w:cs="Times New Roman"/>
          <w:color w:val="000000"/>
          <w:szCs w:val="22"/>
        </w:rPr>
      </w:pPr>
      <w:r w:rsidRPr="00805696">
        <w:rPr>
          <w:rFonts w:ascii="Times New Roman" w:eastAsia="Times New Roman" w:hAnsi="Times New Roman" w:cs="Times New Roman"/>
          <w:color w:val="000000"/>
          <w:szCs w:val="22"/>
        </w:rPr>
        <w:t>To evaluate the effectiveness of U-Net compared to traditional segmentation methods and identify potential areas for improvement</w:t>
      </w:r>
      <w:r>
        <w:rPr>
          <w:rFonts w:ascii="Times New Roman" w:eastAsia="Times New Roman" w:hAnsi="Times New Roman" w:cs="Times New Roman"/>
          <w:color w:val="000000"/>
          <w:szCs w:val="22"/>
        </w:rPr>
        <w:t>.</w:t>
      </w:r>
    </w:p>
    <w:p w14:paraId="526944DC" w14:textId="156FAAAD" w:rsidR="008E7F44" w:rsidRPr="00805696" w:rsidRDefault="00805696" w:rsidP="00805696">
      <w:pPr>
        <w:pStyle w:val="ListParagraph"/>
        <w:widowControl w:val="0"/>
        <w:numPr>
          <w:ilvl w:val="0"/>
          <w:numId w:val="6"/>
        </w:numPr>
        <w:spacing w:before="0" w:line="360" w:lineRule="auto"/>
        <w:ind w:left="567" w:right="134"/>
        <w:rPr>
          <w:rFonts w:ascii="Times New Roman" w:eastAsia="Times New Roman" w:hAnsi="Times New Roman" w:cs="Times New Roman"/>
          <w:color w:val="000000"/>
          <w:szCs w:val="22"/>
        </w:rPr>
      </w:pPr>
      <w:r w:rsidRPr="00805696">
        <w:rPr>
          <w:rFonts w:ascii="Times New Roman" w:eastAsia="Times New Roman" w:hAnsi="Times New Roman" w:cs="Times New Roman"/>
          <w:color w:val="000000"/>
          <w:szCs w:val="22"/>
        </w:rPr>
        <w:t>To provide recommendations for leveraging U-Net in various biomedical imaging applications and explore future directions for research and development</w:t>
      </w:r>
      <w:r>
        <w:rPr>
          <w:rFonts w:ascii="Times New Roman" w:eastAsia="Times New Roman" w:hAnsi="Times New Roman" w:cs="Times New Roman"/>
          <w:color w:val="000000"/>
          <w:szCs w:val="22"/>
        </w:rPr>
        <w:t>.</w:t>
      </w:r>
    </w:p>
    <w:p w14:paraId="2B83829E" w14:textId="77777777" w:rsidR="008E7F44" w:rsidRDefault="00146AD1">
      <w:pPr>
        <w:spacing w:line="360" w:lineRule="auto"/>
        <w:ind w:right="107"/>
        <w:rPr>
          <w:rFonts w:ascii="Times New Roman" w:eastAsia="Times New Roman" w:hAnsi="Times New Roman" w:cs="Times New Roman"/>
        </w:rPr>
      </w:pPr>
      <w:r>
        <w:rPr>
          <w:rFonts w:ascii="Times New Roman" w:eastAsia="Times New Roman" w:hAnsi="Times New Roman" w:cs="Times New Roman"/>
          <w:b/>
        </w:rPr>
        <w:t xml:space="preserve">1.5. </w:t>
      </w:r>
      <w:r>
        <w:rPr>
          <w:rFonts w:ascii="Times New Roman" w:eastAsia="Times New Roman" w:hAnsi="Times New Roman" w:cs="Times New Roman"/>
          <w:b/>
          <w:color w:val="000000"/>
        </w:rPr>
        <w:t>Summarized outcome of the literature review</w:t>
      </w:r>
    </w:p>
    <w:p w14:paraId="1DC92A93" w14:textId="29FA64DD" w:rsidR="008E7F44" w:rsidRDefault="00805696">
      <w:pPr>
        <w:spacing w:before="0" w:line="360" w:lineRule="auto"/>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The literature review, </w:t>
      </w:r>
      <w:r w:rsidRPr="00805696">
        <w:rPr>
          <w:rFonts w:ascii="Times New Roman" w:eastAsia="Times New Roman" w:hAnsi="Times New Roman" w:cs="Times New Roman"/>
          <w:color w:val="000000"/>
          <w:szCs w:val="22"/>
        </w:rPr>
        <w:t>highlights the transformative impact of U-Net on biomedical image segmentation. The architecture’s use of skip connections and fully convolutional design allows it to achieve high accuracy and efficiency, even with limited data. U-Net's ability to preserve spatial details while capturing contextual information makes it particularly suited for complex medical imaging tasks. Compared to traditional segmentation methods, U-Net offers superior performance in terms of both precision and robustness. This review underscores U-Net’s significance as a foundational model in medical image segmentation and its potential for further advancements and applications in the field</w:t>
      </w:r>
    </w:p>
    <w:p w14:paraId="497307F8" w14:textId="77777777" w:rsidR="008E7F44" w:rsidRDefault="008E7F44">
      <w:pPr>
        <w:spacing w:before="0" w:line="360" w:lineRule="auto"/>
        <w:rPr>
          <w:rFonts w:ascii="Times New Roman" w:eastAsia="Times New Roman" w:hAnsi="Times New Roman" w:cs="Times New Roman"/>
          <w:color w:val="000000"/>
          <w:szCs w:val="22"/>
        </w:rPr>
      </w:pPr>
    </w:p>
    <w:p w14:paraId="5D058245" w14:textId="77777777" w:rsidR="008E7F44" w:rsidRDefault="008E7F44">
      <w:pPr>
        <w:spacing w:before="0" w:line="360" w:lineRule="auto"/>
        <w:rPr>
          <w:rFonts w:ascii="Times New Roman" w:eastAsia="Times New Roman" w:hAnsi="Times New Roman" w:cs="Times New Roman"/>
          <w:color w:val="000000"/>
          <w:szCs w:val="22"/>
        </w:rPr>
      </w:pPr>
    </w:p>
    <w:p w14:paraId="37636E5A" w14:textId="77777777" w:rsidR="008E7F44" w:rsidRDefault="008E7F44">
      <w:pPr>
        <w:spacing w:before="0" w:line="360" w:lineRule="auto"/>
        <w:rPr>
          <w:rFonts w:ascii="Times New Roman" w:eastAsia="Times New Roman" w:hAnsi="Times New Roman" w:cs="Times New Roman"/>
          <w:color w:val="000000"/>
          <w:szCs w:val="22"/>
        </w:rPr>
      </w:pPr>
    </w:p>
    <w:p w14:paraId="7C8D5200" w14:textId="77777777" w:rsidR="008E7F44" w:rsidRDefault="008E7F44">
      <w:pPr>
        <w:spacing w:before="0" w:line="360" w:lineRule="auto"/>
        <w:rPr>
          <w:rFonts w:ascii="Times New Roman" w:eastAsia="Times New Roman" w:hAnsi="Times New Roman" w:cs="Times New Roman"/>
          <w:color w:val="000000"/>
          <w:szCs w:val="22"/>
        </w:rPr>
      </w:pPr>
    </w:p>
    <w:p w14:paraId="548FCC00" w14:textId="77777777" w:rsidR="008E7F44" w:rsidRDefault="008E7F44">
      <w:pPr>
        <w:spacing w:before="0" w:line="360" w:lineRule="auto"/>
        <w:rPr>
          <w:rFonts w:ascii="Times New Roman" w:eastAsia="Times New Roman" w:hAnsi="Times New Roman" w:cs="Times New Roman"/>
          <w:color w:val="000000"/>
          <w:szCs w:val="22"/>
        </w:rPr>
      </w:pPr>
    </w:p>
    <w:p w14:paraId="2B91FB89" w14:textId="77777777" w:rsidR="008E7F44" w:rsidRDefault="008E7F44">
      <w:pPr>
        <w:spacing w:before="0" w:line="360" w:lineRule="auto"/>
        <w:rPr>
          <w:rFonts w:ascii="Times New Roman" w:eastAsia="Times New Roman" w:hAnsi="Times New Roman" w:cs="Times New Roman"/>
          <w:color w:val="000000"/>
          <w:szCs w:val="22"/>
        </w:rPr>
      </w:pPr>
    </w:p>
    <w:p w14:paraId="1A6B80F3" w14:textId="77777777" w:rsidR="008E7F44" w:rsidRDefault="008E7F44">
      <w:pPr>
        <w:spacing w:before="0" w:line="360" w:lineRule="auto"/>
        <w:rPr>
          <w:rFonts w:ascii="Times New Roman" w:eastAsia="Times New Roman" w:hAnsi="Times New Roman" w:cs="Times New Roman"/>
          <w:color w:val="000000"/>
          <w:szCs w:val="22"/>
        </w:rPr>
      </w:pPr>
    </w:p>
    <w:p w14:paraId="293EBD60" w14:textId="77777777" w:rsidR="008E7F44" w:rsidRDefault="008E7F44">
      <w:pPr>
        <w:spacing w:before="0" w:line="360" w:lineRule="auto"/>
        <w:rPr>
          <w:rFonts w:ascii="Times New Roman" w:eastAsia="Times New Roman" w:hAnsi="Times New Roman" w:cs="Times New Roman"/>
          <w:color w:val="000000"/>
          <w:szCs w:val="22"/>
        </w:rPr>
      </w:pPr>
    </w:p>
    <w:p w14:paraId="66F3D035" w14:textId="77777777" w:rsidR="008E7F44" w:rsidRDefault="008E7F44">
      <w:pPr>
        <w:spacing w:before="0" w:line="360" w:lineRule="auto"/>
        <w:rPr>
          <w:rFonts w:ascii="Times New Roman" w:eastAsia="Times New Roman" w:hAnsi="Times New Roman" w:cs="Times New Roman"/>
          <w:color w:val="000000"/>
          <w:szCs w:val="22"/>
        </w:rPr>
      </w:pPr>
    </w:p>
    <w:p w14:paraId="32877445" w14:textId="77777777" w:rsidR="008E7F44" w:rsidRDefault="008E7F44">
      <w:pPr>
        <w:spacing w:before="0" w:line="360" w:lineRule="auto"/>
        <w:rPr>
          <w:rFonts w:ascii="Times New Roman" w:eastAsia="Times New Roman" w:hAnsi="Times New Roman" w:cs="Times New Roman"/>
          <w:color w:val="000000"/>
          <w:szCs w:val="22"/>
        </w:rPr>
      </w:pPr>
    </w:p>
    <w:p w14:paraId="11844DF1" w14:textId="77777777" w:rsidR="008E7F44" w:rsidRDefault="008E7F44">
      <w:pPr>
        <w:spacing w:before="0" w:line="360" w:lineRule="auto"/>
        <w:rPr>
          <w:rFonts w:ascii="Times New Roman" w:eastAsia="Times New Roman" w:hAnsi="Times New Roman" w:cs="Times New Roman"/>
          <w:color w:val="000000"/>
          <w:szCs w:val="22"/>
        </w:rPr>
      </w:pPr>
    </w:p>
    <w:p w14:paraId="1BAEC5FC" w14:textId="77777777" w:rsidR="008E7F44" w:rsidRDefault="008E7F44">
      <w:pPr>
        <w:spacing w:before="0" w:line="360" w:lineRule="auto"/>
        <w:rPr>
          <w:rFonts w:ascii="Times New Roman" w:eastAsia="Times New Roman" w:hAnsi="Times New Roman" w:cs="Times New Roman"/>
          <w:color w:val="000000"/>
          <w:szCs w:val="22"/>
        </w:rPr>
      </w:pPr>
    </w:p>
    <w:p w14:paraId="1AEE0733" w14:textId="77777777" w:rsidR="008E7F44" w:rsidRDefault="008E7F44">
      <w:pPr>
        <w:spacing w:before="0" w:line="360" w:lineRule="auto"/>
        <w:rPr>
          <w:rFonts w:ascii="Times New Roman" w:eastAsia="Times New Roman" w:hAnsi="Times New Roman" w:cs="Times New Roman"/>
          <w:color w:val="000000"/>
          <w:szCs w:val="22"/>
        </w:rPr>
      </w:pPr>
    </w:p>
    <w:p w14:paraId="38970146" w14:textId="77777777" w:rsidR="008E7F44" w:rsidRDefault="008E7F44">
      <w:pPr>
        <w:spacing w:before="0" w:line="360" w:lineRule="auto"/>
        <w:rPr>
          <w:rFonts w:ascii="Times New Roman" w:eastAsia="Times New Roman" w:hAnsi="Times New Roman" w:cs="Times New Roman"/>
          <w:color w:val="000000"/>
          <w:szCs w:val="22"/>
        </w:rPr>
      </w:pPr>
    </w:p>
    <w:p w14:paraId="1418BACA" w14:textId="77777777" w:rsidR="008E7F44" w:rsidRDefault="008E7F44">
      <w:pPr>
        <w:spacing w:before="0" w:line="360" w:lineRule="auto"/>
        <w:rPr>
          <w:rFonts w:ascii="Times New Roman" w:eastAsia="Times New Roman" w:hAnsi="Times New Roman" w:cs="Times New Roman"/>
          <w:color w:val="000000"/>
          <w:szCs w:val="22"/>
        </w:rPr>
      </w:pPr>
    </w:p>
    <w:p w14:paraId="5CD06F22" w14:textId="77777777" w:rsidR="008E7F44" w:rsidRDefault="008E7F44">
      <w:pPr>
        <w:spacing w:before="0"/>
        <w:rPr>
          <w:rFonts w:ascii="Times New Roman" w:eastAsia="Times New Roman" w:hAnsi="Times New Roman" w:cs="Times New Roman"/>
        </w:rPr>
      </w:pPr>
    </w:p>
    <w:p w14:paraId="434441E5" w14:textId="77777777" w:rsidR="008E7F44" w:rsidRDefault="00146AD1">
      <w:pPr>
        <w:numPr>
          <w:ilvl w:val="0"/>
          <w:numId w:val="1"/>
        </w:numPr>
        <w:spacing w:before="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Chapter 2</w:t>
      </w:r>
    </w:p>
    <w:p w14:paraId="2CA0C02A" w14:textId="77777777" w:rsidR="008E7F44" w:rsidRDefault="00146AD1">
      <w:pPr>
        <w:spacing w:before="0" w:line="360" w:lineRule="auto"/>
        <w:ind w:left="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Background Theory</w:t>
      </w:r>
    </w:p>
    <w:p w14:paraId="2DF8DA29" w14:textId="77777777" w:rsidR="008E7F44" w:rsidRDefault="008E7F44">
      <w:pPr>
        <w:spacing w:before="0" w:line="360" w:lineRule="auto"/>
        <w:ind w:left="360"/>
        <w:jc w:val="center"/>
        <w:rPr>
          <w:rFonts w:ascii="Times New Roman" w:eastAsia="Times New Roman" w:hAnsi="Times New Roman" w:cs="Times New Roman"/>
          <w:b/>
          <w:color w:val="000000"/>
          <w:sz w:val="28"/>
        </w:rPr>
      </w:pPr>
    </w:p>
    <w:p w14:paraId="3ED614A3" w14:textId="77777777" w:rsidR="008E7F44" w:rsidRDefault="00146AD1">
      <w:pPr>
        <w:spacing w:before="0" w:line="360" w:lineRule="auto"/>
        <w:rPr>
          <w:rFonts w:ascii="Times New Roman" w:eastAsia="Times New Roman" w:hAnsi="Times New Roman" w:cs="Times New Roman"/>
          <w:b/>
        </w:rPr>
      </w:pPr>
      <w:r>
        <w:rPr>
          <w:rFonts w:ascii="Times New Roman" w:eastAsia="Times New Roman" w:hAnsi="Times New Roman" w:cs="Times New Roman"/>
          <w:b/>
        </w:rPr>
        <w:t>2.1. Introduction to the Project title</w:t>
      </w:r>
    </w:p>
    <w:p w14:paraId="3614B80E" w14:textId="77777777" w:rsidR="009F20F2" w:rsidRDefault="009F20F2" w:rsidP="009F20F2">
      <w:pPr>
        <w:spacing w:before="0" w:line="360" w:lineRule="auto"/>
        <w:rPr>
          <w:rFonts w:ascii="Times New Roman" w:eastAsia="Times New Roman" w:hAnsi="Times New Roman" w:cs="Times New Roman"/>
        </w:rPr>
      </w:pPr>
      <w:r w:rsidRPr="009F20F2">
        <w:rPr>
          <w:rFonts w:ascii="Times New Roman" w:eastAsia="Times New Roman" w:hAnsi="Times New Roman" w:cs="Times New Roman"/>
        </w:rPr>
        <w:t xml:space="preserve">The focus of this project is the application of the U-Net architecture for biomedical image segmentation. U-Net, introduced by </w:t>
      </w:r>
      <w:proofErr w:type="spellStart"/>
      <w:r w:rsidRPr="009F20F2">
        <w:rPr>
          <w:rFonts w:ascii="Times New Roman" w:eastAsia="Times New Roman" w:hAnsi="Times New Roman" w:cs="Times New Roman"/>
        </w:rPr>
        <w:t>Ronneberger</w:t>
      </w:r>
      <w:proofErr w:type="spellEnd"/>
      <w:r w:rsidRPr="009F20F2">
        <w:rPr>
          <w:rFonts w:ascii="Times New Roman" w:eastAsia="Times New Roman" w:hAnsi="Times New Roman" w:cs="Times New Roman"/>
        </w:rPr>
        <w:t xml:space="preserve"> et al. [1], is a deep learning model specifically designed for segmenting biomedical images with high precision. Its architecture includes a contracting path to capture context and a symmetric expanding path that enables precise localization. The unique structure of U-Net has made it particularly effective for tasks where accurate segmentation of medical images is critical, such as identifying </w:t>
      </w:r>
      <w:proofErr w:type="spellStart"/>
      <w:r w:rsidRPr="009F20F2">
        <w:rPr>
          <w:rFonts w:ascii="Times New Roman" w:eastAsia="Times New Roman" w:hAnsi="Times New Roman" w:cs="Times New Roman"/>
        </w:rPr>
        <w:t>tumors</w:t>
      </w:r>
      <w:proofErr w:type="spellEnd"/>
      <w:r w:rsidRPr="009F20F2">
        <w:rPr>
          <w:rFonts w:ascii="Times New Roman" w:eastAsia="Times New Roman" w:hAnsi="Times New Roman" w:cs="Times New Roman"/>
        </w:rPr>
        <w:t xml:space="preserve"> or other anatomical features from images.</w:t>
      </w:r>
    </w:p>
    <w:p w14:paraId="3078E55A" w14:textId="77777777" w:rsidR="009F20F2" w:rsidRDefault="009F20F2" w:rsidP="009F20F2">
      <w:pPr>
        <w:spacing w:before="0" w:line="360" w:lineRule="auto"/>
        <w:rPr>
          <w:rFonts w:ascii="Times New Roman" w:eastAsia="Times New Roman" w:hAnsi="Times New Roman" w:cs="Times New Roman"/>
        </w:rPr>
      </w:pPr>
    </w:p>
    <w:p w14:paraId="2098C289" w14:textId="53E5C30E" w:rsidR="008E7F44" w:rsidRPr="009F20F2" w:rsidRDefault="00146AD1" w:rsidP="009F20F2">
      <w:pPr>
        <w:spacing w:before="0" w:line="360" w:lineRule="auto"/>
        <w:rPr>
          <w:rFonts w:ascii="Times New Roman" w:eastAsia="Times New Roman" w:hAnsi="Times New Roman" w:cs="Times New Roman"/>
        </w:rPr>
      </w:pPr>
      <w:r>
        <w:rPr>
          <w:rFonts w:ascii="Times New Roman" w:eastAsia="Times New Roman" w:hAnsi="Times New Roman" w:cs="Times New Roman"/>
          <w:b/>
          <w:color w:val="000000"/>
          <w:szCs w:val="22"/>
        </w:rPr>
        <w:t>2.2. Theoretical Discussion and Analysis</w:t>
      </w:r>
    </w:p>
    <w:p w14:paraId="02CC307F" w14:textId="28A01D51" w:rsidR="009F20F2" w:rsidRDefault="009F20F2" w:rsidP="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 xml:space="preserve">U-Net's architecture is based on a fully convolutional network (FCN) that combines convolutional operations with </w:t>
      </w:r>
      <w:proofErr w:type="spellStart"/>
      <w:r w:rsidRPr="009F20F2">
        <w:rPr>
          <w:rFonts w:ascii="Times New Roman" w:eastAsia="Times New Roman" w:hAnsi="Times New Roman" w:cs="Times New Roman"/>
          <w:color w:val="000000"/>
          <w:szCs w:val="22"/>
        </w:rPr>
        <w:t>upsampling</w:t>
      </w:r>
      <w:proofErr w:type="spellEnd"/>
      <w:r w:rsidRPr="009F20F2">
        <w:rPr>
          <w:rFonts w:ascii="Times New Roman" w:eastAsia="Times New Roman" w:hAnsi="Times New Roman" w:cs="Times New Roman"/>
          <w:color w:val="000000"/>
          <w:szCs w:val="22"/>
        </w:rPr>
        <w:t xml:space="preserve"> to achieve detailed segmentation maps. The network is divided into two main parts:</w:t>
      </w:r>
    </w:p>
    <w:p w14:paraId="69D1637F" w14:textId="77777777" w:rsidR="00DC32B2" w:rsidRPr="009F20F2" w:rsidRDefault="00DC32B2" w:rsidP="009F20F2">
      <w:pPr>
        <w:spacing w:before="0" w:line="360" w:lineRule="auto"/>
        <w:rPr>
          <w:rFonts w:ascii="Times New Roman" w:eastAsia="Times New Roman" w:hAnsi="Times New Roman" w:cs="Times New Roman"/>
          <w:color w:val="000000"/>
          <w:szCs w:val="22"/>
        </w:rPr>
      </w:pPr>
    </w:p>
    <w:p w14:paraId="6A9CB553" w14:textId="21917C9A" w:rsidR="009F20F2" w:rsidRDefault="009F20F2" w:rsidP="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b/>
          <w:bCs/>
          <w:color w:val="000000"/>
          <w:szCs w:val="22"/>
        </w:rPr>
        <w:t>Contracting Path:</w:t>
      </w:r>
      <w:r w:rsidRPr="009F20F2">
        <w:rPr>
          <w:rFonts w:ascii="Times New Roman" w:eastAsia="Times New Roman" w:hAnsi="Times New Roman" w:cs="Times New Roman"/>
          <w:color w:val="000000"/>
          <w:szCs w:val="22"/>
        </w:rPr>
        <w:t xml:space="preserve"> This section is composed of a series of convolutional and pooling layers that capture context and reduce the spatial dimensions of the input image while increasing the depth of feature maps. This path enables the network to learn hierarchical features from the input data.</w:t>
      </w:r>
    </w:p>
    <w:p w14:paraId="3BC7282E" w14:textId="77777777" w:rsidR="00DC32B2" w:rsidRPr="009F20F2" w:rsidRDefault="00DC32B2" w:rsidP="009F20F2">
      <w:pPr>
        <w:spacing w:before="0" w:line="360" w:lineRule="auto"/>
        <w:rPr>
          <w:rFonts w:ascii="Times New Roman" w:eastAsia="Times New Roman" w:hAnsi="Times New Roman" w:cs="Times New Roman"/>
          <w:color w:val="000000"/>
          <w:szCs w:val="22"/>
        </w:rPr>
      </w:pPr>
    </w:p>
    <w:p w14:paraId="26F77788" w14:textId="6565E10E" w:rsidR="009F20F2" w:rsidRPr="009F20F2" w:rsidRDefault="009F20F2" w:rsidP="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b/>
          <w:bCs/>
          <w:color w:val="000000"/>
          <w:szCs w:val="22"/>
        </w:rPr>
        <w:t>Expanding Path:</w:t>
      </w:r>
      <w:r w:rsidRPr="009F20F2">
        <w:rPr>
          <w:rFonts w:ascii="Times New Roman" w:eastAsia="Times New Roman" w:hAnsi="Times New Roman" w:cs="Times New Roman"/>
          <w:color w:val="000000"/>
          <w:szCs w:val="22"/>
        </w:rPr>
        <w:t xml:space="preserve"> This part consists of </w:t>
      </w:r>
      <w:proofErr w:type="spellStart"/>
      <w:r w:rsidRPr="009F20F2">
        <w:rPr>
          <w:rFonts w:ascii="Times New Roman" w:eastAsia="Times New Roman" w:hAnsi="Times New Roman" w:cs="Times New Roman"/>
          <w:color w:val="000000"/>
          <w:szCs w:val="22"/>
        </w:rPr>
        <w:t>upsampling</w:t>
      </w:r>
      <w:proofErr w:type="spellEnd"/>
      <w:r w:rsidRPr="009F20F2">
        <w:rPr>
          <w:rFonts w:ascii="Times New Roman" w:eastAsia="Times New Roman" w:hAnsi="Times New Roman" w:cs="Times New Roman"/>
          <w:color w:val="000000"/>
          <w:szCs w:val="22"/>
        </w:rPr>
        <w:t xml:space="preserve"> operations followed by convolutional layers. It merges features from the contracting path using skip connections, which help to preserve spatial information and improve the precision of segmentation.</w:t>
      </w:r>
    </w:p>
    <w:p w14:paraId="7734F606" w14:textId="1077D05F" w:rsidR="009F20F2" w:rsidRDefault="009F20F2" w:rsidP="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Advantages and Limitations</w:t>
      </w:r>
    </w:p>
    <w:p w14:paraId="2E37AE9B" w14:textId="77777777" w:rsidR="00DC32B2" w:rsidRPr="009F20F2" w:rsidRDefault="00DC32B2" w:rsidP="009F20F2">
      <w:pPr>
        <w:spacing w:before="0" w:line="360" w:lineRule="auto"/>
        <w:rPr>
          <w:rFonts w:ascii="Times New Roman" w:eastAsia="Times New Roman" w:hAnsi="Times New Roman" w:cs="Times New Roman"/>
          <w:color w:val="000000"/>
          <w:szCs w:val="22"/>
        </w:rPr>
      </w:pPr>
    </w:p>
    <w:p w14:paraId="3A76C13F" w14:textId="5F8190C5" w:rsidR="009F20F2" w:rsidRPr="009F20F2" w:rsidRDefault="009F20F2" w:rsidP="009F20F2">
      <w:pPr>
        <w:spacing w:before="0" w:line="360" w:lineRule="auto"/>
        <w:rPr>
          <w:rFonts w:ascii="Times New Roman" w:eastAsia="Times New Roman" w:hAnsi="Times New Roman" w:cs="Times New Roman"/>
          <w:b/>
          <w:bCs/>
          <w:color w:val="000000"/>
          <w:szCs w:val="22"/>
        </w:rPr>
      </w:pPr>
      <w:r w:rsidRPr="009F20F2">
        <w:rPr>
          <w:rFonts w:ascii="Times New Roman" w:eastAsia="Times New Roman" w:hAnsi="Times New Roman" w:cs="Times New Roman"/>
          <w:b/>
          <w:bCs/>
          <w:color w:val="000000"/>
          <w:szCs w:val="22"/>
        </w:rPr>
        <w:t>U-Net's design offers several advantages:</w:t>
      </w:r>
    </w:p>
    <w:p w14:paraId="5445B8C0" w14:textId="089BC19E" w:rsidR="009F20F2" w:rsidRPr="009F20F2" w:rsidRDefault="009F20F2" w:rsidP="009F20F2">
      <w:pPr>
        <w:pStyle w:val="ListParagraph"/>
        <w:numPr>
          <w:ilvl w:val="0"/>
          <w:numId w:val="7"/>
        </w:num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High Precision: The use of skip connections allows for detailed localization by combining high-resolution features from the contracting path with low-level features from the expanding path.</w:t>
      </w:r>
    </w:p>
    <w:p w14:paraId="12F5E795" w14:textId="5A5F7B07" w:rsidR="009F20F2" w:rsidRPr="009F20F2" w:rsidRDefault="009F20F2" w:rsidP="009F20F2">
      <w:pPr>
        <w:pStyle w:val="ListParagraph"/>
        <w:numPr>
          <w:ilvl w:val="0"/>
          <w:numId w:val="7"/>
        </w:num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Efficiency with Limited Data: U-Net can achieve strong performance even with relatively small datasets, thanks to its data augmentation capabilities and the efficient use of convolutional operations.</w:t>
      </w:r>
    </w:p>
    <w:p w14:paraId="71C9F2E0" w14:textId="06DC3D0F" w:rsidR="009F20F2" w:rsidRPr="009F20F2" w:rsidRDefault="009F20F2" w:rsidP="009F20F2">
      <w:pPr>
        <w:spacing w:before="0" w:line="360" w:lineRule="auto"/>
        <w:rPr>
          <w:rFonts w:ascii="Times New Roman" w:eastAsia="Times New Roman" w:hAnsi="Times New Roman" w:cs="Times New Roman"/>
          <w:b/>
          <w:bCs/>
          <w:color w:val="000000"/>
          <w:szCs w:val="22"/>
        </w:rPr>
      </w:pPr>
      <w:r>
        <w:rPr>
          <w:rFonts w:ascii="Times New Roman" w:eastAsia="Times New Roman" w:hAnsi="Times New Roman" w:cs="Times New Roman"/>
          <w:b/>
          <w:bCs/>
          <w:color w:val="000000"/>
          <w:szCs w:val="22"/>
        </w:rPr>
        <w:lastRenderedPageBreak/>
        <w:t>L</w:t>
      </w:r>
      <w:r w:rsidRPr="009F20F2">
        <w:rPr>
          <w:rFonts w:ascii="Times New Roman" w:eastAsia="Times New Roman" w:hAnsi="Times New Roman" w:cs="Times New Roman"/>
          <w:b/>
          <w:bCs/>
          <w:color w:val="000000"/>
          <w:szCs w:val="22"/>
        </w:rPr>
        <w:t>imitations:</w:t>
      </w:r>
    </w:p>
    <w:p w14:paraId="6B776519" w14:textId="77777777" w:rsidR="009F20F2" w:rsidRPr="009F20F2" w:rsidRDefault="009F20F2" w:rsidP="009F20F2">
      <w:pPr>
        <w:pStyle w:val="ListParagraph"/>
        <w:numPr>
          <w:ilvl w:val="0"/>
          <w:numId w:val="8"/>
        </w:num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Computational Complexity: The model can be computationally intensive, particularly for 3D images or when using high-resolution inputs.</w:t>
      </w:r>
    </w:p>
    <w:p w14:paraId="5E6E554F" w14:textId="77777777" w:rsidR="009F20F2" w:rsidRPr="009F20F2" w:rsidRDefault="009F20F2" w:rsidP="009F20F2">
      <w:pPr>
        <w:spacing w:before="0" w:line="360" w:lineRule="auto"/>
        <w:rPr>
          <w:rFonts w:ascii="Times New Roman" w:eastAsia="Times New Roman" w:hAnsi="Times New Roman" w:cs="Times New Roman"/>
          <w:color w:val="000000"/>
          <w:szCs w:val="22"/>
        </w:rPr>
      </w:pPr>
    </w:p>
    <w:p w14:paraId="23E5926D" w14:textId="76ADC944" w:rsidR="009F20F2" w:rsidRDefault="009F20F2" w:rsidP="009F20F2">
      <w:pPr>
        <w:pStyle w:val="ListParagraph"/>
        <w:numPr>
          <w:ilvl w:val="0"/>
          <w:numId w:val="8"/>
        </w:num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Dependency on Quality of Data: The performance of U-Net is highly dependent on the quality and diversity of the training data. Insufficient or low-quality data can limit the effectiveness of the segmentation.</w:t>
      </w:r>
    </w:p>
    <w:p w14:paraId="5126E8FA" w14:textId="77777777" w:rsidR="00DC32B2" w:rsidRPr="00DC32B2" w:rsidRDefault="00DC32B2" w:rsidP="00DC32B2">
      <w:pPr>
        <w:spacing w:before="0" w:line="360" w:lineRule="auto"/>
        <w:rPr>
          <w:rFonts w:ascii="Times New Roman" w:eastAsia="Times New Roman" w:hAnsi="Times New Roman" w:cs="Times New Roman"/>
          <w:color w:val="000000"/>
          <w:szCs w:val="22"/>
        </w:rPr>
      </w:pPr>
    </w:p>
    <w:p w14:paraId="5E68CCA9" w14:textId="366909E8" w:rsidR="009F20F2" w:rsidRPr="009F20F2" w:rsidRDefault="009F20F2" w:rsidP="009F20F2">
      <w:pPr>
        <w:spacing w:before="0" w:line="360" w:lineRule="auto"/>
        <w:rPr>
          <w:rFonts w:ascii="Times New Roman" w:eastAsia="Times New Roman" w:hAnsi="Times New Roman" w:cs="Times New Roman"/>
          <w:b/>
          <w:bCs/>
          <w:color w:val="000000"/>
          <w:szCs w:val="22"/>
        </w:rPr>
      </w:pPr>
      <w:r w:rsidRPr="009F20F2">
        <w:rPr>
          <w:rFonts w:ascii="Times New Roman" w:eastAsia="Times New Roman" w:hAnsi="Times New Roman" w:cs="Times New Roman"/>
          <w:b/>
          <w:bCs/>
          <w:color w:val="000000"/>
          <w:szCs w:val="22"/>
        </w:rPr>
        <w:t>Recent Developments and Variants</w:t>
      </w:r>
    </w:p>
    <w:p w14:paraId="54FC5AAD" w14:textId="040F3A8E" w:rsidR="009F20F2" w:rsidRPr="009F20F2" w:rsidRDefault="009F20F2" w:rsidP="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Recent research has focused on improving U-Net's performance and extending its applicability:</w:t>
      </w:r>
    </w:p>
    <w:p w14:paraId="69103FC7" w14:textId="57460F02" w:rsidR="009F20F2" w:rsidRPr="009F20F2" w:rsidRDefault="009F20F2" w:rsidP="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Attention U-Net: Incorporates attention mechanisms to focus on relevant features, improving the network's ability to handle complex images.</w:t>
      </w:r>
    </w:p>
    <w:p w14:paraId="05BB8EDD" w14:textId="48713293" w:rsidR="00DC32B2" w:rsidRPr="00861B82" w:rsidRDefault="009F20F2" w:rsidP="00861B82">
      <w:pPr>
        <w:pStyle w:val="ListParagraph"/>
        <w:numPr>
          <w:ilvl w:val="0"/>
          <w:numId w:val="9"/>
        </w:num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3D U-Net: Extends U-Net to 3D imaging, making it suitable for volumetric data and improving the segmentation of 3D structures.</w:t>
      </w:r>
    </w:p>
    <w:p w14:paraId="52846D3D" w14:textId="55905F98" w:rsidR="009F20F2" w:rsidRDefault="009F20F2" w:rsidP="009F20F2">
      <w:pPr>
        <w:pStyle w:val="ListParagraph"/>
        <w:numPr>
          <w:ilvl w:val="0"/>
          <w:numId w:val="9"/>
        </w:num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V-Net and U-Net++: Variants that introduce additional layers and modifications to enhance performance in specific scenarios, such as medical image segmentation with complex structures or multi-modal data.</w:t>
      </w:r>
    </w:p>
    <w:p w14:paraId="23A3E43E" w14:textId="77777777" w:rsidR="00DC32B2" w:rsidRPr="009F20F2" w:rsidRDefault="00DC32B2" w:rsidP="00DC32B2">
      <w:pPr>
        <w:pStyle w:val="ListParagraph"/>
        <w:spacing w:before="0" w:line="360" w:lineRule="auto"/>
        <w:rPr>
          <w:rFonts w:ascii="Times New Roman" w:eastAsia="Times New Roman" w:hAnsi="Times New Roman" w:cs="Times New Roman"/>
          <w:color w:val="000000"/>
          <w:szCs w:val="22"/>
        </w:rPr>
      </w:pPr>
    </w:p>
    <w:p w14:paraId="15873FD1" w14:textId="1EB02230" w:rsidR="009F20F2" w:rsidRPr="009F20F2" w:rsidRDefault="009F20F2" w:rsidP="009F20F2">
      <w:pPr>
        <w:spacing w:before="0" w:line="360" w:lineRule="auto"/>
        <w:rPr>
          <w:rFonts w:ascii="Times New Roman" w:eastAsia="Times New Roman" w:hAnsi="Times New Roman" w:cs="Times New Roman"/>
          <w:b/>
          <w:bCs/>
          <w:color w:val="000000"/>
          <w:szCs w:val="22"/>
        </w:rPr>
      </w:pPr>
      <w:r w:rsidRPr="009F20F2">
        <w:rPr>
          <w:rFonts w:ascii="Times New Roman" w:eastAsia="Times New Roman" w:hAnsi="Times New Roman" w:cs="Times New Roman"/>
          <w:b/>
          <w:bCs/>
          <w:color w:val="000000"/>
          <w:szCs w:val="22"/>
        </w:rPr>
        <w:t>Comparison with Other Segmentation Methods</w:t>
      </w:r>
    </w:p>
    <w:p w14:paraId="06EFC7FC" w14:textId="3C231317" w:rsidR="001B117F" w:rsidRDefault="009F20F2">
      <w:pPr>
        <w:spacing w:before="0" w:line="360" w:lineRule="auto"/>
        <w:rPr>
          <w:rFonts w:ascii="Times New Roman" w:eastAsia="Times New Roman" w:hAnsi="Times New Roman" w:cs="Times New Roman"/>
          <w:color w:val="000000"/>
          <w:szCs w:val="22"/>
        </w:rPr>
      </w:pPr>
      <w:r w:rsidRPr="009F20F2">
        <w:rPr>
          <w:rFonts w:ascii="Times New Roman" w:eastAsia="Times New Roman" w:hAnsi="Times New Roman" w:cs="Times New Roman"/>
          <w:color w:val="000000"/>
          <w:szCs w:val="22"/>
        </w:rPr>
        <w:t>Compared to traditional methods like thresholding and edge detection, U-Net provides superior accuracy and robustness. While traditional methods often struggle with noisy or ambiguous regions, U-Net's deep learning approach enables it to learn complex patterns and deliver precise segmentation results. Additionally, recent advancements in U-Net variants and improvements, such as incorporating deep residual networks or attention mechanisms, further enhance its performance over earlier models.</w:t>
      </w:r>
    </w:p>
    <w:p w14:paraId="66109862" w14:textId="77777777" w:rsidR="009F20F2" w:rsidRDefault="009F20F2">
      <w:pPr>
        <w:spacing w:before="0" w:line="360" w:lineRule="auto"/>
        <w:rPr>
          <w:rFonts w:ascii="Times New Roman" w:eastAsia="Times New Roman" w:hAnsi="Times New Roman" w:cs="Times New Roman"/>
          <w:color w:val="000000"/>
          <w:szCs w:val="22"/>
        </w:rPr>
      </w:pPr>
    </w:p>
    <w:p w14:paraId="584EBFB8" w14:textId="77777777" w:rsidR="009F20F2" w:rsidRDefault="009F20F2">
      <w:pPr>
        <w:spacing w:before="0" w:line="360" w:lineRule="auto"/>
        <w:rPr>
          <w:rFonts w:ascii="Times New Roman" w:eastAsia="Times New Roman" w:hAnsi="Times New Roman" w:cs="Times New Roman"/>
          <w:color w:val="000000"/>
          <w:szCs w:val="22"/>
        </w:rPr>
      </w:pPr>
    </w:p>
    <w:p w14:paraId="7316F9D9" w14:textId="77777777" w:rsidR="009F20F2" w:rsidRDefault="009F20F2">
      <w:pPr>
        <w:spacing w:before="0" w:line="360" w:lineRule="auto"/>
        <w:rPr>
          <w:rFonts w:ascii="Times New Roman" w:eastAsia="Times New Roman" w:hAnsi="Times New Roman" w:cs="Times New Roman"/>
          <w:color w:val="000000"/>
          <w:szCs w:val="22"/>
        </w:rPr>
      </w:pPr>
    </w:p>
    <w:p w14:paraId="5262A8FC" w14:textId="77777777" w:rsidR="009F20F2" w:rsidRDefault="009F20F2">
      <w:pPr>
        <w:spacing w:before="0" w:line="360" w:lineRule="auto"/>
        <w:rPr>
          <w:rFonts w:ascii="Times New Roman" w:eastAsia="Times New Roman" w:hAnsi="Times New Roman" w:cs="Times New Roman"/>
          <w:color w:val="000000"/>
          <w:szCs w:val="22"/>
        </w:rPr>
      </w:pPr>
    </w:p>
    <w:p w14:paraId="61470AB9" w14:textId="77777777" w:rsidR="009F20F2" w:rsidRDefault="009F20F2">
      <w:pPr>
        <w:spacing w:before="0" w:line="360" w:lineRule="auto"/>
        <w:rPr>
          <w:rFonts w:ascii="Times New Roman" w:eastAsia="Times New Roman" w:hAnsi="Times New Roman" w:cs="Times New Roman"/>
          <w:color w:val="000000"/>
          <w:szCs w:val="22"/>
        </w:rPr>
      </w:pPr>
    </w:p>
    <w:p w14:paraId="4CAF0684" w14:textId="77777777" w:rsidR="009F20F2" w:rsidRDefault="009F20F2">
      <w:pPr>
        <w:spacing w:before="0" w:line="360" w:lineRule="auto"/>
        <w:rPr>
          <w:rFonts w:ascii="Times New Roman" w:eastAsia="Times New Roman" w:hAnsi="Times New Roman" w:cs="Times New Roman"/>
          <w:color w:val="000000"/>
          <w:szCs w:val="22"/>
        </w:rPr>
      </w:pPr>
    </w:p>
    <w:p w14:paraId="350A6D51" w14:textId="39AE143C" w:rsidR="009F20F2" w:rsidRDefault="009F20F2">
      <w:pPr>
        <w:spacing w:before="0" w:line="360" w:lineRule="auto"/>
        <w:rPr>
          <w:rFonts w:ascii="Times New Roman" w:eastAsia="Times New Roman" w:hAnsi="Times New Roman" w:cs="Times New Roman"/>
          <w:color w:val="000000"/>
          <w:szCs w:val="22"/>
        </w:rPr>
      </w:pPr>
    </w:p>
    <w:p w14:paraId="664B0BAD" w14:textId="77777777" w:rsidR="00861B82" w:rsidRDefault="00861B82">
      <w:pPr>
        <w:spacing w:before="0" w:line="360" w:lineRule="auto"/>
        <w:rPr>
          <w:rFonts w:ascii="Times New Roman" w:eastAsia="Times New Roman" w:hAnsi="Times New Roman" w:cs="Times New Roman"/>
          <w:color w:val="000000"/>
          <w:szCs w:val="22"/>
        </w:rPr>
      </w:pPr>
    </w:p>
    <w:p w14:paraId="1E3EDDEE" w14:textId="77777777" w:rsidR="009F20F2" w:rsidRDefault="009F20F2">
      <w:pPr>
        <w:spacing w:before="0" w:line="360" w:lineRule="auto"/>
        <w:rPr>
          <w:rFonts w:ascii="Times New Roman" w:eastAsia="Times New Roman" w:hAnsi="Times New Roman" w:cs="Times New Roman"/>
          <w:color w:val="000000"/>
          <w:szCs w:val="22"/>
        </w:rPr>
      </w:pPr>
    </w:p>
    <w:p w14:paraId="5C679876" w14:textId="77777777" w:rsidR="008E7F44" w:rsidRDefault="00146AD1">
      <w:pPr>
        <w:numPr>
          <w:ilvl w:val="0"/>
          <w:numId w:val="1"/>
        </w:numPr>
        <w:spacing w:before="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Chapter 3</w:t>
      </w:r>
    </w:p>
    <w:p w14:paraId="0D50C102" w14:textId="4F778829" w:rsidR="008E7F44" w:rsidRDefault="00146AD1">
      <w:pPr>
        <w:spacing w:before="0" w:line="360" w:lineRule="auto"/>
        <w:ind w:left="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Methodology</w:t>
      </w:r>
    </w:p>
    <w:p w14:paraId="6260854C" w14:textId="77777777" w:rsidR="002801FA" w:rsidRDefault="002801FA">
      <w:pPr>
        <w:spacing w:before="0" w:line="360" w:lineRule="auto"/>
        <w:ind w:left="360"/>
        <w:jc w:val="center"/>
        <w:rPr>
          <w:rFonts w:ascii="Times New Roman" w:eastAsia="Times New Roman" w:hAnsi="Times New Roman" w:cs="Times New Roman"/>
          <w:b/>
          <w:color w:val="000000"/>
          <w:sz w:val="28"/>
        </w:rPr>
      </w:pPr>
    </w:p>
    <w:p w14:paraId="6E0930E8" w14:textId="77777777" w:rsidR="008E7F44" w:rsidRDefault="00146AD1">
      <w:pPr>
        <w:spacing w:before="0" w:line="360"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 Introduction</w:t>
      </w:r>
    </w:p>
    <w:p w14:paraId="0DAEA806" w14:textId="5ECBD44E" w:rsidR="008E7F44" w:rsidRDefault="00DC32B2">
      <w:pPr>
        <w:widowControl w:val="0"/>
        <w:spacing w:before="0" w:line="240" w:lineRule="auto"/>
        <w:rPr>
          <w:rFonts w:ascii="Times New Roman" w:eastAsia="Times New Roman" w:hAnsi="Times New Roman" w:cs="Times New Roman"/>
          <w:color w:val="000000"/>
          <w:szCs w:val="22"/>
        </w:rPr>
      </w:pPr>
      <w:r w:rsidRPr="00DC32B2">
        <w:rPr>
          <w:rFonts w:ascii="Times New Roman" w:eastAsia="Times New Roman" w:hAnsi="Times New Roman" w:cs="Times New Roman"/>
          <w:color w:val="000000"/>
          <w:szCs w:val="22"/>
        </w:rPr>
        <w:t xml:space="preserve">This chapter outlines the methodology </w:t>
      </w:r>
      <w:r w:rsidR="00891831" w:rsidRPr="00891831">
        <w:rPr>
          <w:rFonts w:ascii="Times New Roman" w:eastAsia="Times New Roman" w:hAnsi="Times New Roman" w:cs="Times New Roman"/>
          <w:color w:val="000000"/>
          <w:szCs w:val="22"/>
        </w:rPr>
        <w:t xml:space="preserve">of image segmentation, particularly for complex and high-stakes images such as those used in diagnostics, effective segmentation techniques are critical. This section outlines the proposed methodology for advancing segmentation accuracy by leveraging </w:t>
      </w:r>
      <w:r w:rsidR="002801FA">
        <w:rPr>
          <w:rFonts w:ascii="Times New Roman" w:eastAsia="Times New Roman" w:hAnsi="Times New Roman" w:cs="Times New Roman"/>
          <w:color w:val="000000"/>
          <w:szCs w:val="22"/>
        </w:rPr>
        <w:t>and optimizing state-of-the-art approaches</w:t>
      </w:r>
      <w:r w:rsidR="00891831" w:rsidRPr="00891831">
        <w:rPr>
          <w:rFonts w:ascii="Times New Roman" w:eastAsia="Times New Roman" w:hAnsi="Times New Roman" w:cs="Times New Roman"/>
          <w:color w:val="000000"/>
          <w:szCs w:val="22"/>
        </w:rPr>
        <w:t xml:space="preserve"> for improved performance.</w:t>
      </w:r>
    </w:p>
    <w:p w14:paraId="7C530F51" w14:textId="77777777" w:rsidR="002801FA" w:rsidRDefault="002801FA">
      <w:pPr>
        <w:widowControl w:val="0"/>
        <w:spacing w:before="0" w:line="240" w:lineRule="auto"/>
        <w:rPr>
          <w:rFonts w:ascii="Times New Roman" w:eastAsia="Times New Roman" w:hAnsi="Times New Roman" w:cs="Times New Roman"/>
          <w:color w:val="000000"/>
          <w:szCs w:val="22"/>
        </w:rPr>
      </w:pPr>
    </w:p>
    <w:p w14:paraId="0070B2E5" w14:textId="42F1E4BB" w:rsidR="008E7F44" w:rsidRDefault="008E7F44">
      <w:pPr>
        <w:widowControl w:val="0"/>
        <w:spacing w:before="0" w:line="240" w:lineRule="auto"/>
        <w:jc w:val="center"/>
        <w:rPr>
          <w:rFonts w:eastAsia="Arial"/>
          <w:color w:val="000000"/>
          <w:sz w:val="24"/>
          <w:szCs w:val="24"/>
        </w:rPr>
      </w:pPr>
    </w:p>
    <w:p w14:paraId="279B5657" w14:textId="708E6894" w:rsidR="00891831" w:rsidRDefault="00891831">
      <w:pPr>
        <w:widowControl w:val="0"/>
        <w:spacing w:before="0" w:line="240" w:lineRule="auto"/>
        <w:jc w:val="center"/>
        <w:rPr>
          <w:rFonts w:eastAsia="Arial"/>
          <w:color w:val="000000"/>
          <w:sz w:val="24"/>
          <w:szCs w:val="24"/>
        </w:rPr>
      </w:pPr>
      <w:r>
        <w:rPr>
          <w:noProof/>
        </w:rPr>
        <w:drawing>
          <wp:inline distT="0" distB="0" distL="0" distR="0" wp14:anchorId="38C7CB78" wp14:editId="79484EF7">
            <wp:extent cx="5277485" cy="2968625"/>
            <wp:effectExtent l="0" t="0" r="0" b="3175"/>
            <wp:docPr id="1805992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7485" cy="2968625"/>
                    </a:xfrm>
                    <a:prstGeom prst="rect">
                      <a:avLst/>
                    </a:prstGeom>
                    <a:noFill/>
                    <a:ln>
                      <a:noFill/>
                    </a:ln>
                  </pic:spPr>
                </pic:pic>
              </a:graphicData>
            </a:graphic>
          </wp:inline>
        </w:drawing>
      </w:r>
    </w:p>
    <w:p w14:paraId="7E8B9DF4" w14:textId="78B329A7" w:rsidR="008E7F44" w:rsidRDefault="00146AD1">
      <w:pPr>
        <w:jc w:val="center"/>
        <w:rPr>
          <w:rFonts w:ascii="Times New Roman" w:eastAsia="Times New Roman" w:hAnsi="Times New Roman" w:cs="Times New Roman"/>
          <w:szCs w:val="22"/>
        </w:rPr>
      </w:pPr>
      <w:r>
        <w:rPr>
          <w:rFonts w:ascii="Times New Roman" w:eastAsia="Times New Roman" w:hAnsi="Times New Roman" w:cs="Times New Roman"/>
          <w:szCs w:val="22"/>
        </w:rPr>
        <w:t>Figure 2:</w:t>
      </w:r>
      <w:r w:rsidR="00891831">
        <w:rPr>
          <w:rFonts w:ascii="Times New Roman" w:eastAsia="Times New Roman" w:hAnsi="Times New Roman" w:cs="Times New Roman"/>
          <w:szCs w:val="22"/>
        </w:rPr>
        <w:t xml:space="preserve"> U - Net</w:t>
      </w:r>
      <w:r>
        <w:rPr>
          <w:rFonts w:ascii="Times New Roman" w:eastAsia="Times New Roman" w:hAnsi="Times New Roman" w:cs="Times New Roman"/>
          <w:color w:val="000000"/>
          <w:szCs w:val="22"/>
        </w:rPr>
        <w:t xml:space="preserve"> </w:t>
      </w:r>
      <w:r w:rsidR="00322371">
        <w:rPr>
          <w:rFonts w:ascii="Times New Roman" w:eastAsia="Times New Roman" w:hAnsi="Times New Roman" w:cs="Times New Roman"/>
          <w:color w:val="000000"/>
          <w:szCs w:val="22"/>
        </w:rPr>
        <w:t>Model Design</w:t>
      </w:r>
    </w:p>
    <w:p w14:paraId="550B3712" w14:textId="77777777" w:rsidR="008E7F44" w:rsidRDefault="008E7F44">
      <w:pPr>
        <w:spacing w:before="0" w:line="300" w:lineRule="auto"/>
        <w:rPr>
          <w:rFonts w:ascii="Times New Roman" w:eastAsia="Times New Roman" w:hAnsi="Times New Roman" w:cs="Times New Roman"/>
          <w:b/>
          <w:sz w:val="24"/>
          <w:szCs w:val="24"/>
        </w:rPr>
      </w:pPr>
    </w:p>
    <w:p w14:paraId="166B49C1" w14:textId="77777777" w:rsidR="00B06F2E" w:rsidRDefault="00B06F2E">
      <w:pPr>
        <w:spacing w:before="0" w:line="300" w:lineRule="auto"/>
        <w:rPr>
          <w:rFonts w:ascii="Times New Roman" w:eastAsia="Times New Roman" w:hAnsi="Times New Roman" w:cs="Times New Roman"/>
          <w:b/>
          <w:sz w:val="24"/>
          <w:szCs w:val="24"/>
        </w:rPr>
      </w:pPr>
    </w:p>
    <w:p w14:paraId="2A4C849B" w14:textId="77777777" w:rsidR="008E7F44" w:rsidRDefault="00146AD1">
      <w:pPr>
        <w:spacing w:before="0" w:line="3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Proposed Methodology</w:t>
      </w:r>
    </w:p>
    <w:p w14:paraId="7184DF1C" w14:textId="242E9962" w:rsidR="00B06F2E" w:rsidRDefault="002801FA">
      <w:pPr>
        <w:spacing w:before="0" w:line="300" w:lineRule="auto"/>
        <w:rPr>
          <w:rFonts w:ascii="Times New Roman" w:eastAsia="Times New Roman" w:hAnsi="Times New Roman" w:cs="Times New Roman"/>
          <w:b/>
          <w:sz w:val="24"/>
          <w:szCs w:val="24"/>
        </w:rPr>
      </w:pPr>
      <w:r w:rsidRPr="002801FA">
        <w:rPr>
          <w:rFonts w:ascii="Times New Roman" w:eastAsia="Times New Roman" w:hAnsi="Times New Roman" w:cs="Times New Roman"/>
          <w:color w:val="000000"/>
          <w:szCs w:val="22"/>
        </w:rPr>
        <w:t>The proposed approach involves leveraging advanced segmentation techniques, with a primary focus on the U-Net architecture. U-Net’s ability to capture both global context and fine details through its encoder-decoder structure and skip connections makes it particularly effective for segmenting complex images. This methodology aims to enhance segmentation accuracy and robustness by integrating U-Net with optimized preprocessing and post-processing techniques</w:t>
      </w:r>
      <w:r>
        <w:rPr>
          <w:rFonts w:ascii="Times New Roman" w:eastAsia="Times New Roman" w:hAnsi="Times New Roman" w:cs="Times New Roman"/>
          <w:color w:val="000000"/>
          <w:szCs w:val="22"/>
        </w:rPr>
        <w:t>.</w:t>
      </w:r>
    </w:p>
    <w:p w14:paraId="23CA5B77" w14:textId="25EAF55A" w:rsidR="00B06F2E" w:rsidRDefault="00B06F2E">
      <w:pPr>
        <w:spacing w:before="0" w:line="300" w:lineRule="auto"/>
        <w:rPr>
          <w:rFonts w:ascii="Times New Roman" w:eastAsia="Times New Roman" w:hAnsi="Times New Roman" w:cs="Times New Roman"/>
          <w:b/>
          <w:sz w:val="24"/>
          <w:szCs w:val="24"/>
        </w:rPr>
      </w:pPr>
      <w:r>
        <w:rPr>
          <w:noProof/>
        </w:rPr>
        <w:lastRenderedPageBreak/>
        <w:drawing>
          <wp:inline distT="0" distB="0" distL="0" distR="0" wp14:anchorId="41D34879" wp14:editId="2D495416">
            <wp:extent cx="5277485" cy="3345180"/>
            <wp:effectExtent l="0" t="0" r="0" b="7620"/>
            <wp:docPr id="180816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66258" name=""/>
                    <pic:cNvPicPr/>
                  </pic:nvPicPr>
                  <pic:blipFill rotWithShape="1">
                    <a:blip r:embed="rId29"/>
                    <a:srcRect b="8757"/>
                    <a:stretch/>
                  </pic:blipFill>
                  <pic:spPr bwMode="auto">
                    <a:xfrm>
                      <a:off x="0" y="0"/>
                      <a:ext cx="5277485" cy="3345180"/>
                    </a:xfrm>
                    <a:prstGeom prst="rect">
                      <a:avLst/>
                    </a:prstGeom>
                    <a:ln>
                      <a:noFill/>
                    </a:ln>
                    <a:extLst>
                      <a:ext uri="{53640926-AAD7-44D8-BBD7-CCE9431645EC}">
                        <a14:shadowObscured xmlns:a14="http://schemas.microsoft.com/office/drawing/2010/main"/>
                      </a:ext>
                    </a:extLst>
                  </pic:spPr>
                </pic:pic>
              </a:graphicData>
            </a:graphic>
          </wp:inline>
        </w:drawing>
      </w:r>
    </w:p>
    <w:p w14:paraId="1A5B10FF" w14:textId="23D8080B" w:rsidR="008E7F44" w:rsidRDefault="008E7F44">
      <w:pPr>
        <w:spacing w:before="0" w:line="300" w:lineRule="auto"/>
        <w:rPr>
          <w:rFonts w:ascii="Times New Roman" w:eastAsia="Times New Roman" w:hAnsi="Times New Roman" w:cs="Times New Roman"/>
        </w:rPr>
      </w:pPr>
    </w:p>
    <w:p w14:paraId="32A7BB3D" w14:textId="77777777" w:rsidR="008E7F44" w:rsidRDefault="00146AD1">
      <w:pPr>
        <w:spacing w:before="0" w:line="300" w:lineRule="auto"/>
        <w:jc w:val="center"/>
        <w:rPr>
          <w:rFonts w:ascii="Times New Roman" w:eastAsia="Times New Roman" w:hAnsi="Times New Roman" w:cs="Times New Roman"/>
          <w:szCs w:val="22"/>
        </w:rPr>
      </w:pPr>
      <w:r>
        <w:rPr>
          <w:rFonts w:ascii="Times New Roman" w:eastAsia="Times New Roman" w:hAnsi="Times New Roman" w:cs="Times New Roman"/>
          <w:szCs w:val="22"/>
        </w:rPr>
        <w:t>Figure 3: Work Flow of the proposed Method</w:t>
      </w:r>
    </w:p>
    <w:p w14:paraId="67C6F145" w14:textId="77777777" w:rsidR="008E7F44" w:rsidRDefault="008E7F44">
      <w:pPr>
        <w:spacing w:before="0" w:line="300" w:lineRule="auto"/>
        <w:jc w:val="center"/>
        <w:rPr>
          <w:sz w:val="18"/>
          <w:szCs w:val="18"/>
        </w:rPr>
      </w:pPr>
    </w:p>
    <w:p w14:paraId="79191B0F" w14:textId="77777777" w:rsidR="002801FA" w:rsidRPr="002801FA" w:rsidRDefault="002801FA" w:rsidP="002801FA">
      <w:pPr>
        <w:spacing w:line="360" w:lineRule="auto"/>
        <w:rPr>
          <w:rFonts w:ascii="Times New Roman" w:eastAsia="Times New Roman" w:hAnsi="Times New Roman" w:cs="Times New Roman"/>
          <w:b/>
          <w:bCs/>
          <w:szCs w:val="22"/>
        </w:rPr>
      </w:pPr>
      <w:r w:rsidRPr="002801FA">
        <w:rPr>
          <w:rFonts w:ascii="Times New Roman" w:eastAsia="Times New Roman" w:hAnsi="Times New Roman" w:cs="Times New Roman"/>
          <w:b/>
          <w:bCs/>
          <w:szCs w:val="22"/>
        </w:rPr>
        <w:t>U-Net Architecture</w:t>
      </w:r>
    </w:p>
    <w:p w14:paraId="533004D6" w14:textId="77777777" w:rsidR="002801FA" w:rsidRPr="002801FA" w:rsidRDefault="002801FA" w:rsidP="002801FA">
      <w:pPr>
        <w:spacing w:line="360" w:lineRule="auto"/>
        <w:rPr>
          <w:rFonts w:ascii="Times New Roman" w:eastAsia="Times New Roman" w:hAnsi="Times New Roman" w:cs="Times New Roman"/>
          <w:szCs w:val="22"/>
        </w:rPr>
      </w:pPr>
      <w:r w:rsidRPr="002801FA">
        <w:rPr>
          <w:rFonts w:ascii="Times New Roman" w:eastAsia="Times New Roman" w:hAnsi="Times New Roman" w:cs="Times New Roman"/>
          <w:szCs w:val="22"/>
        </w:rPr>
        <w:t>U-Net, originally designed for biomedical image segmentation, is a convolutional neural network architecture renowned for its ability to handle images with limited dataset sizes effectively. The architecture consists of a contracting path (encoder) and an expansive path (decoder), forming a U-shaped structure.</w:t>
      </w:r>
    </w:p>
    <w:p w14:paraId="74365F47" w14:textId="77777777" w:rsidR="002801FA" w:rsidRPr="002801FA" w:rsidRDefault="002801FA" w:rsidP="002801FA">
      <w:pPr>
        <w:numPr>
          <w:ilvl w:val="0"/>
          <w:numId w:val="10"/>
        </w:numPr>
        <w:spacing w:line="360" w:lineRule="auto"/>
        <w:rPr>
          <w:rFonts w:ascii="Times New Roman" w:eastAsia="Times New Roman" w:hAnsi="Times New Roman" w:cs="Times New Roman"/>
          <w:szCs w:val="22"/>
        </w:rPr>
      </w:pPr>
      <w:r w:rsidRPr="002801FA">
        <w:rPr>
          <w:rFonts w:ascii="Times New Roman" w:eastAsia="Times New Roman" w:hAnsi="Times New Roman" w:cs="Times New Roman"/>
          <w:b/>
          <w:bCs/>
          <w:szCs w:val="22"/>
        </w:rPr>
        <w:t>Contracting Path (Encoder)</w:t>
      </w:r>
      <w:r w:rsidRPr="002801FA">
        <w:rPr>
          <w:rFonts w:ascii="Times New Roman" w:eastAsia="Times New Roman" w:hAnsi="Times New Roman" w:cs="Times New Roman"/>
          <w:szCs w:val="22"/>
        </w:rPr>
        <w:t>: The contracting path captures context and enables precise localization. It comprises a series of convolutional layers followed by max-pooling layers. Each convolutional block contains two 3x3 convolutional layers, each followed by a rectified linear unit (</w:t>
      </w:r>
      <w:proofErr w:type="spellStart"/>
      <w:r w:rsidRPr="002801FA">
        <w:rPr>
          <w:rFonts w:ascii="Times New Roman" w:eastAsia="Times New Roman" w:hAnsi="Times New Roman" w:cs="Times New Roman"/>
          <w:szCs w:val="22"/>
        </w:rPr>
        <w:t>ReLU</w:t>
      </w:r>
      <w:proofErr w:type="spellEnd"/>
      <w:r w:rsidRPr="002801FA">
        <w:rPr>
          <w:rFonts w:ascii="Times New Roman" w:eastAsia="Times New Roman" w:hAnsi="Times New Roman" w:cs="Times New Roman"/>
          <w:szCs w:val="22"/>
        </w:rPr>
        <w:t>) activation function. The max-pooling operation reduces the spatial dimensions of the feature maps, while the convolutional layers extract hierarchical features from the input image.</w:t>
      </w:r>
    </w:p>
    <w:p w14:paraId="64F22951" w14:textId="77777777" w:rsidR="002801FA" w:rsidRPr="002801FA" w:rsidRDefault="002801FA" w:rsidP="002801FA">
      <w:pPr>
        <w:numPr>
          <w:ilvl w:val="0"/>
          <w:numId w:val="10"/>
        </w:numPr>
        <w:spacing w:line="360" w:lineRule="auto"/>
        <w:rPr>
          <w:rFonts w:ascii="Times New Roman" w:eastAsia="Times New Roman" w:hAnsi="Times New Roman" w:cs="Times New Roman"/>
          <w:szCs w:val="22"/>
        </w:rPr>
      </w:pPr>
      <w:r w:rsidRPr="002801FA">
        <w:rPr>
          <w:rFonts w:ascii="Times New Roman" w:eastAsia="Times New Roman" w:hAnsi="Times New Roman" w:cs="Times New Roman"/>
          <w:b/>
          <w:bCs/>
          <w:szCs w:val="22"/>
        </w:rPr>
        <w:t>Bottleneck</w:t>
      </w:r>
      <w:r w:rsidRPr="002801FA">
        <w:rPr>
          <w:rFonts w:ascii="Times New Roman" w:eastAsia="Times New Roman" w:hAnsi="Times New Roman" w:cs="Times New Roman"/>
          <w:szCs w:val="22"/>
        </w:rPr>
        <w:t>: This layer bridges the contracting and expansive paths and consists of convolutional layers that further refine the feature representation.</w:t>
      </w:r>
    </w:p>
    <w:p w14:paraId="2614422B" w14:textId="3F1DEC7A" w:rsidR="0017480B" w:rsidRDefault="002801FA" w:rsidP="0017480B">
      <w:pPr>
        <w:numPr>
          <w:ilvl w:val="0"/>
          <w:numId w:val="10"/>
        </w:numPr>
        <w:spacing w:line="360" w:lineRule="auto"/>
        <w:rPr>
          <w:rFonts w:ascii="Times New Roman" w:eastAsia="Times New Roman" w:hAnsi="Times New Roman" w:cs="Times New Roman"/>
          <w:szCs w:val="22"/>
        </w:rPr>
        <w:sectPr w:rsidR="0017480B" w:rsidSect="00AD6886">
          <w:headerReference w:type="default" r:id="rId30"/>
          <w:headerReference w:type="first" r:id="rId31"/>
          <w:footerReference w:type="first" r:id="rId32"/>
          <w:type w:val="continuous"/>
          <w:pgSz w:w="11911" w:h="16832"/>
          <w:pgMar w:top="2160" w:right="1800" w:bottom="1440" w:left="1800" w:header="1009" w:footer="680" w:gutter="0"/>
          <w:cols w:space="720"/>
          <w:docGrid w:linePitch="299"/>
        </w:sectPr>
      </w:pPr>
      <w:r w:rsidRPr="002801FA">
        <w:rPr>
          <w:rFonts w:ascii="Times New Roman" w:eastAsia="Times New Roman" w:hAnsi="Times New Roman" w:cs="Times New Roman"/>
          <w:b/>
          <w:bCs/>
          <w:szCs w:val="22"/>
        </w:rPr>
        <w:t>Expansive Path (Decoder)</w:t>
      </w:r>
      <w:r w:rsidRPr="002801FA">
        <w:rPr>
          <w:rFonts w:ascii="Times New Roman" w:eastAsia="Times New Roman" w:hAnsi="Times New Roman" w:cs="Times New Roman"/>
          <w:szCs w:val="22"/>
        </w:rPr>
        <w:t xml:space="preserve">: The expansive path reconstructs the image resolution through a series of </w:t>
      </w:r>
      <w:proofErr w:type="spellStart"/>
      <w:r w:rsidRPr="002801FA">
        <w:rPr>
          <w:rFonts w:ascii="Times New Roman" w:eastAsia="Times New Roman" w:hAnsi="Times New Roman" w:cs="Times New Roman"/>
          <w:szCs w:val="22"/>
        </w:rPr>
        <w:t>upsampling</w:t>
      </w:r>
      <w:proofErr w:type="spellEnd"/>
      <w:r w:rsidRPr="002801FA">
        <w:rPr>
          <w:rFonts w:ascii="Times New Roman" w:eastAsia="Times New Roman" w:hAnsi="Times New Roman" w:cs="Times New Roman"/>
          <w:szCs w:val="22"/>
        </w:rPr>
        <w:t xml:space="preserve"> operations. Each step in the expansive path involve</w:t>
      </w:r>
    </w:p>
    <w:p w14:paraId="2F3703E7" w14:textId="723B2756" w:rsidR="0031714D" w:rsidRPr="0017480B" w:rsidRDefault="0031714D" w:rsidP="0017480B">
      <w:pPr>
        <w:spacing w:line="360" w:lineRule="auto"/>
        <w:rPr>
          <w:rFonts w:ascii="Times New Roman" w:eastAsia="Times New Roman" w:hAnsi="Times New Roman" w:cs="Times New Roman"/>
          <w:szCs w:val="22"/>
        </w:rPr>
      </w:pPr>
    </w:p>
    <w:p w14:paraId="3927F273" w14:textId="5E9554C1" w:rsidR="002801FA" w:rsidRPr="004069E4" w:rsidRDefault="002801FA" w:rsidP="004069E4">
      <w:pPr>
        <w:numPr>
          <w:ilvl w:val="0"/>
          <w:numId w:val="10"/>
        </w:numPr>
        <w:spacing w:line="360" w:lineRule="auto"/>
        <w:rPr>
          <w:rFonts w:ascii="Times New Roman" w:eastAsia="Times New Roman" w:hAnsi="Times New Roman" w:cs="Times New Roman"/>
          <w:szCs w:val="22"/>
        </w:rPr>
      </w:pPr>
      <w:r w:rsidRPr="004069E4">
        <w:rPr>
          <w:rFonts w:ascii="Times New Roman" w:eastAsia="Times New Roman" w:hAnsi="Times New Roman" w:cs="Times New Roman"/>
          <w:szCs w:val="22"/>
        </w:rPr>
        <w:t xml:space="preserve">concatenating feature maps from the contracting path (skip connections) with the </w:t>
      </w:r>
      <w:proofErr w:type="spellStart"/>
      <w:r w:rsidRPr="004069E4">
        <w:rPr>
          <w:rFonts w:ascii="Times New Roman" w:eastAsia="Times New Roman" w:hAnsi="Times New Roman" w:cs="Times New Roman"/>
          <w:szCs w:val="22"/>
        </w:rPr>
        <w:t>upsampled</w:t>
      </w:r>
      <w:proofErr w:type="spellEnd"/>
      <w:r w:rsidRPr="004069E4">
        <w:rPr>
          <w:rFonts w:ascii="Times New Roman" w:eastAsia="Times New Roman" w:hAnsi="Times New Roman" w:cs="Times New Roman"/>
          <w:szCs w:val="22"/>
        </w:rPr>
        <w:t xml:space="preserve"> feature maps. This concatenation helps preserve spatial details lost during </w:t>
      </w:r>
      <w:proofErr w:type="spellStart"/>
      <w:r w:rsidRPr="004069E4">
        <w:rPr>
          <w:rFonts w:ascii="Times New Roman" w:eastAsia="Times New Roman" w:hAnsi="Times New Roman" w:cs="Times New Roman"/>
          <w:szCs w:val="22"/>
        </w:rPr>
        <w:t>downsampling</w:t>
      </w:r>
      <w:proofErr w:type="spellEnd"/>
      <w:r w:rsidRPr="004069E4">
        <w:rPr>
          <w:rFonts w:ascii="Times New Roman" w:eastAsia="Times New Roman" w:hAnsi="Times New Roman" w:cs="Times New Roman"/>
          <w:szCs w:val="22"/>
        </w:rPr>
        <w:t>. Following concatenation, a series of 3x3 convolutions refine the features and reconstruct the spatial dimensions.</w:t>
      </w:r>
    </w:p>
    <w:p w14:paraId="4C8D0071" w14:textId="77777777" w:rsidR="002801FA" w:rsidRPr="002801FA" w:rsidRDefault="002801FA" w:rsidP="002801FA">
      <w:pPr>
        <w:numPr>
          <w:ilvl w:val="0"/>
          <w:numId w:val="10"/>
        </w:numPr>
        <w:spacing w:line="360" w:lineRule="auto"/>
        <w:rPr>
          <w:rFonts w:ascii="Times New Roman" w:eastAsia="Times New Roman" w:hAnsi="Times New Roman" w:cs="Times New Roman"/>
          <w:szCs w:val="22"/>
        </w:rPr>
      </w:pPr>
      <w:r w:rsidRPr="002801FA">
        <w:rPr>
          <w:rFonts w:ascii="Times New Roman" w:eastAsia="Times New Roman" w:hAnsi="Times New Roman" w:cs="Times New Roman"/>
          <w:b/>
          <w:bCs/>
          <w:szCs w:val="22"/>
        </w:rPr>
        <w:t>Skip Connections</w:t>
      </w:r>
      <w:r w:rsidRPr="002801FA">
        <w:rPr>
          <w:rFonts w:ascii="Times New Roman" w:eastAsia="Times New Roman" w:hAnsi="Times New Roman" w:cs="Times New Roman"/>
          <w:szCs w:val="22"/>
        </w:rPr>
        <w:t>: One of the key innovations of U-Net is the use of skip connections between the contracting and expansive paths. These connections transfer feature maps directly from the encoder to the decoder, preserving fine-grained details and enhancing segmentation accuracy.</w:t>
      </w:r>
    </w:p>
    <w:p w14:paraId="5856C0A6" w14:textId="77777777" w:rsidR="002801FA" w:rsidRPr="002801FA" w:rsidRDefault="002801FA" w:rsidP="002801FA">
      <w:pPr>
        <w:numPr>
          <w:ilvl w:val="0"/>
          <w:numId w:val="10"/>
        </w:numPr>
        <w:spacing w:line="360" w:lineRule="auto"/>
        <w:rPr>
          <w:rFonts w:ascii="Times New Roman" w:eastAsia="Times New Roman" w:hAnsi="Times New Roman" w:cs="Times New Roman"/>
          <w:szCs w:val="22"/>
        </w:rPr>
      </w:pPr>
      <w:r w:rsidRPr="002801FA">
        <w:rPr>
          <w:rFonts w:ascii="Times New Roman" w:eastAsia="Times New Roman" w:hAnsi="Times New Roman" w:cs="Times New Roman"/>
          <w:b/>
          <w:bCs/>
          <w:szCs w:val="22"/>
        </w:rPr>
        <w:t>Final Layer</w:t>
      </w:r>
      <w:r w:rsidRPr="002801FA">
        <w:rPr>
          <w:rFonts w:ascii="Times New Roman" w:eastAsia="Times New Roman" w:hAnsi="Times New Roman" w:cs="Times New Roman"/>
          <w:szCs w:val="22"/>
        </w:rPr>
        <w:t>: The final layer is a 1x1 convolution that reduces the feature maps to the desired number of output channels, producing the segmented output.</w:t>
      </w:r>
    </w:p>
    <w:p w14:paraId="132972BB" w14:textId="77777777" w:rsidR="002801FA" w:rsidRPr="002801FA" w:rsidRDefault="002801FA" w:rsidP="002801FA">
      <w:pPr>
        <w:spacing w:line="360" w:lineRule="auto"/>
        <w:rPr>
          <w:rFonts w:ascii="Times New Roman" w:eastAsia="Times New Roman" w:hAnsi="Times New Roman" w:cs="Times New Roman"/>
          <w:szCs w:val="22"/>
        </w:rPr>
      </w:pPr>
      <w:r w:rsidRPr="002801FA">
        <w:rPr>
          <w:rFonts w:ascii="Times New Roman" w:eastAsia="Times New Roman" w:hAnsi="Times New Roman" w:cs="Times New Roman"/>
          <w:szCs w:val="22"/>
        </w:rPr>
        <w:t>U-Net's design allows it to effectively utilize both global and local features, which is particularly useful in handling variations in image structures and details. Its architecture has been adapted and improved over time, including variants like U-Net++ and attention U-Net, which introduce additional features to further enhance segmentation performance.</w:t>
      </w:r>
    </w:p>
    <w:p w14:paraId="06DF4334" w14:textId="77777777" w:rsidR="00BC6F88" w:rsidRDefault="00146AD1" w:rsidP="00BC6F88">
      <w:pPr>
        <w:spacing w:line="360" w:lineRule="auto"/>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of context mentioned above. Moreover, since there are no fully connected layers, the network requires a smaller number of parameters compared to the regression network at the same depth.</w:t>
      </w:r>
    </w:p>
    <w:p w14:paraId="3B5643AC" w14:textId="2AF4A80A" w:rsidR="008E7F44" w:rsidRPr="00BC6F88" w:rsidRDefault="00146AD1" w:rsidP="00BC6F88">
      <w:pPr>
        <w:spacing w:line="360" w:lineRule="auto"/>
        <w:rPr>
          <w:rFonts w:ascii="Times New Roman" w:eastAsia="Times New Roman" w:hAnsi="Times New Roman" w:cs="Times New Roman"/>
          <w:color w:val="000000"/>
          <w:szCs w:val="22"/>
        </w:rPr>
      </w:pPr>
      <w:r>
        <w:rPr>
          <w:noProof/>
        </w:rPr>
        <w:drawing>
          <wp:inline distT="0" distB="0" distL="114300" distR="114300" wp14:anchorId="4ABE7BFC" wp14:editId="08A749FE">
            <wp:extent cx="5426075" cy="2698115"/>
            <wp:effectExtent l="0" t="0" r="0" b="0"/>
            <wp:docPr id="107" name="image4.png"/>
            <wp:cNvGraphicFramePr/>
            <a:graphic xmlns:a="http://schemas.openxmlformats.org/drawingml/2006/main">
              <a:graphicData uri="http://schemas.openxmlformats.org/drawingml/2006/picture">
                <pic:pic xmlns:pic="http://schemas.openxmlformats.org/drawingml/2006/picture">
                  <pic:nvPicPr>
                    <pic:cNvPr id="107" name="image4.png"/>
                    <pic:cNvPicPr preferRelativeResize="0"/>
                  </pic:nvPicPr>
                  <pic:blipFill>
                    <a:blip r:embed="rId33"/>
                    <a:srcRect/>
                    <a:stretch>
                      <a:fillRect/>
                    </a:stretch>
                  </pic:blipFill>
                  <pic:spPr>
                    <a:xfrm>
                      <a:off x="0" y="0"/>
                      <a:ext cx="5426075" cy="2698115"/>
                    </a:xfrm>
                    <a:prstGeom prst="rect">
                      <a:avLst/>
                    </a:prstGeom>
                  </pic:spPr>
                </pic:pic>
              </a:graphicData>
            </a:graphic>
          </wp:inline>
        </w:drawing>
      </w:r>
    </w:p>
    <w:p w14:paraId="4A1365F1" w14:textId="067E3893" w:rsidR="008E7F44" w:rsidRDefault="00146AD1" w:rsidP="00BC6F88">
      <w:pPr>
        <w:spacing w:line="240" w:lineRule="auto"/>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lastRenderedPageBreak/>
        <w:t>Figure 4:  U-Net architecture for</w:t>
      </w:r>
      <w:r w:rsidR="00B06F2E">
        <w:rPr>
          <w:rFonts w:ascii="Times New Roman" w:eastAsia="Times New Roman" w:hAnsi="Times New Roman" w:cs="Times New Roman"/>
          <w:color w:val="000000"/>
          <w:szCs w:val="22"/>
        </w:rPr>
        <w:t xml:space="preserve"> Image</w:t>
      </w:r>
      <w:r>
        <w:rPr>
          <w:rFonts w:ascii="Times New Roman" w:eastAsia="Times New Roman" w:hAnsi="Times New Roman" w:cs="Times New Roman"/>
          <w:color w:val="000000"/>
          <w:szCs w:val="22"/>
        </w:rPr>
        <w:t xml:space="preserve"> segmentation. Each rectangular box represents a feature map, and the number on the box represents the number of channels in the feature, the number before the box represents the size of the feature.</w:t>
      </w:r>
    </w:p>
    <w:p w14:paraId="58E4EE86" w14:textId="77777777" w:rsidR="00BC6F88" w:rsidRDefault="00BC6F88" w:rsidP="00BC6F88">
      <w:pPr>
        <w:spacing w:line="240" w:lineRule="auto"/>
        <w:rPr>
          <w:rFonts w:ascii="Times New Roman" w:eastAsia="Times New Roman" w:hAnsi="Times New Roman" w:cs="Times New Roman"/>
          <w:color w:val="000000"/>
          <w:szCs w:val="22"/>
        </w:rPr>
      </w:pPr>
    </w:p>
    <w:p w14:paraId="371BB0A1" w14:textId="3A8B3EA8" w:rsidR="00A83AA7" w:rsidRDefault="00A83AA7" w:rsidP="00A83AA7">
      <w:pPr>
        <w:spacing w:before="0" w:line="3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U</w:t>
      </w:r>
      <w:r w:rsidR="0019545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Net </w:t>
      </w:r>
      <w:r w:rsidRPr="00A83AA7">
        <w:rPr>
          <w:rFonts w:ascii="Times New Roman" w:eastAsia="Times New Roman" w:hAnsi="Times New Roman" w:cs="Times New Roman"/>
          <w:b/>
          <w:sz w:val="24"/>
          <w:szCs w:val="24"/>
        </w:rPr>
        <w:t>Variants</w:t>
      </w:r>
    </w:p>
    <w:p w14:paraId="12D7BD57" w14:textId="5AAC8066" w:rsidR="00A9709E" w:rsidRPr="00A9709E" w:rsidRDefault="00A9709E" w:rsidP="00A9709E">
      <w:pPr>
        <w:pStyle w:val="ListParagraph"/>
        <w:numPr>
          <w:ilvl w:val="0"/>
          <w:numId w:val="11"/>
        </w:numPr>
        <w:spacing w:line="360" w:lineRule="auto"/>
        <w:rPr>
          <w:rFonts w:ascii="Times New Roman" w:eastAsia="Times New Roman" w:hAnsi="Times New Roman" w:cs="Times New Roman"/>
          <w:b/>
          <w:szCs w:val="22"/>
        </w:rPr>
      </w:pPr>
      <w:r w:rsidRPr="00A9709E">
        <w:rPr>
          <w:rFonts w:ascii="Times New Roman" w:eastAsia="Times New Roman" w:hAnsi="Times New Roman" w:cs="Times New Roman"/>
          <w:b/>
          <w:szCs w:val="22"/>
        </w:rPr>
        <w:t>3D U-Net</w:t>
      </w:r>
    </w:p>
    <w:p w14:paraId="7987640E" w14:textId="03514096" w:rsidR="00A9709E" w:rsidRPr="00A9709E" w:rsidRDefault="00A9709E" w:rsidP="00A9709E">
      <w:pPr>
        <w:pStyle w:val="ListParagraph"/>
        <w:spacing w:line="360" w:lineRule="auto"/>
        <w:rPr>
          <w:rFonts w:ascii="Times New Roman" w:eastAsia="Times New Roman" w:hAnsi="Times New Roman" w:cs="Times New Roman"/>
          <w:szCs w:val="22"/>
        </w:rPr>
      </w:pPr>
      <w:r w:rsidRPr="00A9709E">
        <w:rPr>
          <w:rFonts w:ascii="Times New Roman" w:eastAsia="Times New Roman" w:hAnsi="Times New Roman" w:cs="Times New Roman"/>
          <w:b/>
          <w:szCs w:val="22"/>
        </w:rPr>
        <w:t>Architecture:</w:t>
      </w:r>
      <w:r w:rsidR="00C55FE2">
        <w:rPr>
          <w:rFonts w:ascii="Times New Roman" w:eastAsia="Times New Roman" w:hAnsi="Times New Roman" w:cs="Times New Roman"/>
          <w:b/>
          <w:szCs w:val="22"/>
        </w:rPr>
        <w:t xml:space="preserve">  </w:t>
      </w:r>
      <w:proofErr w:type="spellStart"/>
      <w:r w:rsidR="00C55FE2">
        <w:rPr>
          <w:rFonts w:ascii="Times New Roman" w:eastAsia="Times New Roman" w:hAnsi="Times New Roman" w:cs="Times New Roman"/>
          <w:szCs w:val="22"/>
        </w:rPr>
        <w:t>Milletari</w:t>
      </w:r>
      <w:proofErr w:type="spellEnd"/>
      <w:r w:rsidR="00C55FE2">
        <w:rPr>
          <w:rFonts w:ascii="Times New Roman" w:eastAsia="Times New Roman" w:hAnsi="Times New Roman" w:cs="Times New Roman"/>
          <w:szCs w:val="22"/>
        </w:rPr>
        <w:t>, F</w:t>
      </w:r>
      <w:r w:rsidR="00C55FE2">
        <w:rPr>
          <w:rFonts w:ascii="Times New Roman" w:eastAsia="Times New Roman" w:hAnsi="Times New Roman" w:cs="Times New Roman"/>
          <w:color w:val="000000"/>
          <w:szCs w:val="22"/>
        </w:rPr>
        <w:t xml:space="preserve"> [4]</w:t>
      </w:r>
      <w:r w:rsidRPr="00A9709E">
        <w:rPr>
          <w:rFonts w:ascii="Times New Roman" w:eastAsia="Times New Roman" w:hAnsi="Times New Roman" w:cs="Times New Roman"/>
          <w:szCs w:val="22"/>
        </w:rPr>
        <w:t xml:space="preserve"> The 3D U-Net adapts the 2D operations in the original U-Net to 3D, replacing 2D convolutions and pooling operations with their 3D counterparts. This enables the model to capture volumetric context, making it suitable for tasks involving 3D image data.</w:t>
      </w:r>
    </w:p>
    <w:p w14:paraId="5A1668CB" w14:textId="26302F52" w:rsidR="00A9709E" w:rsidRDefault="00A9709E" w:rsidP="00A9709E">
      <w:pPr>
        <w:pStyle w:val="ListParagraph"/>
        <w:spacing w:line="360" w:lineRule="auto"/>
        <w:rPr>
          <w:rFonts w:ascii="Times New Roman" w:eastAsia="Times New Roman" w:hAnsi="Times New Roman" w:cs="Times New Roman"/>
          <w:szCs w:val="22"/>
        </w:rPr>
      </w:pPr>
      <w:r w:rsidRPr="00A9709E">
        <w:rPr>
          <w:rFonts w:ascii="Times New Roman" w:eastAsia="Times New Roman" w:hAnsi="Times New Roman" w:cs="Times New Roman"/>
          <w:b/>
          <w:szCs w:val="22"/>
        </w:rPr>
        <w:t>Unique Feature:</w:t>
      </w:r>
      <w:r w:rsidRPr="00A9709E">
        <w:rPr>
          <w:rFonts w:ascii="Times New Roman" w:eastAsia="Times New Roman" w:hAnsi="Times New Roman" w:cs="Times New Roman"/>
          <w:szCs w:val="22"/>
        </w:rPr>
        <w:t xml:space="preserve"> The ability to process volumetric data makes 3D U-Net ideal for tasks like segmenting organs or </w:t>
      </w:r>
      <w:proofErr w:type="spellStart"/>
      <w:r w:rsidRPr="00A9709E">
        <w:rPr>
          <w:rFonts w:ascii="Times New Roman" w:eastAsia="Times New Roman" w:hAnsi="Times New Roman" w:cs="Times New Roman"/>
          <w:szCs w:val="22"/>
        </w:rPr>
        <w:t>tumors</w:t>
      </w:r>
      <w:proofErr w:type="spellEnd"/>
      <w:r w:rsidRPr="00A9709E">
        <w:rPr>
          <w:rFonts w:ascii="Times New Roman" w:eastAsia="Times New Roman" w:hAnsi="Times New Roman" w:cs="Times New Roman"/>
          <w:szCs w:val="22"/>
        </w:rPr>
        <w:t xml:space="preserve"> in medical imaging modalities like MRI or CT scans, where 3D spatial relationships are crucial.</w:t>
      </w:r>
    </w:p>
    <w:p w14:paraId="21941669" w14:textId="5D1FE2AD" w:rsidR="004F70F5" w:rsidRDefault="004F70F5" w:rsidP="00A9709E">
      <w:pPr>
        <w:pStyle w:val="ListParagraph"/>
        <w:spacing w:line="360" w:lineRule="auto"/>
        <w:rPr>
          <w:rFonts w:ascii="Times New Roman" w:eastAsia="Times New Roman" w:hAnsi="Times New Roman" w:cs="Times New Roman"/>
          <w:szCs w:val="22"/>
        </w:rPr>
      </w:pPr>
      <w:r w:rsidRPr="004F70F5">
        <w:rPr>
          <w:rFonts w:ascii="Times New Roman" w:eastAsia="Times New Roman" w:hAnsi="Times New Roman" w:cs="Times New Roman"/>
          <w:noProof/>
          <w:szCs w:val="22"/>
        </w:rPr>
        <w:drawing>
          <wp:inline distT="0" distB="0" distL="0" distR="0" wp14:anchorId="2B47FA9D" wp14:editId="036624DE">
            <wp:extent cx="4458322" cy="2743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8322" cy="2743583"/>
                    </a:xfrm>
                    <a:prstGeom prst="rect">
                      <a:avLst/>
                    </a:prstGeom>
                  </pic:spPr>
                </pic:pic>
              </a:graphicData>
            </a:graphic>
          </wp:inline>
        </w:drawing>
      </w:r>
    </w:p>
    <w:p w14:paraId="45CF3AF9" w14:textId="4ADDD8E3" w:rsidR="00160BA9" w:rsidRDefault="0059248B" w:rsidP="0059248B">
      <w:pPr>
        <w:pStyle w:val="ListParagraph"/>
        <w:spacing w:line="360" w:lineRule="auto"/>
        <w:jc w:val="center"/>
        <w:rPr>
          <w:rFonts w:ascii="Times New Roman" w:eastAsia="Times New Roman" w:hAnsi="Times New Roman" w:cs="Times New Roman"/>
          <w:szCs w:val="22"/>
        </w:rPr>
      </w:pPr>
      <w:r w:rsidRPr="0059248B">
        <w:rPr>
          <w:rFonts w:ascii="Times New Roman" w:eastAsia="Times New Roman" w:hAnsi="Times New Roman" w:cs="Times New Roman"/>
          <w:color w:val="000000"/>
          <w:szCs w:val="22"/>
        </w:rPr>
        <w:t xml:space="preserve">Figure 5: </w:t>
      </w:r>
      <w:r w:rsidRPr="0059248B">
        <w:rPr>
          <w:rFonts w:ascii="Times New Roman" w:eastAsia="Times New Roman" w:hAnsi="Times New Roman" w:cs="Times New Roman"/>
          <w:szCs w:val="22"/>
        </w:rPr>
        <w:t>3D U-Net</w:t>
      </w:r>
    </w:p>
    <w:p w14:paraId="2E3F53FF" w14:textId="0C3A72B6" w:rsidR="0059248B" w:rsidRPr="00FE24DF" w:rsidRDefault="00FE24DF" w:rsidP="00FE24DF">
      <w:pPr>
        <w:spacing w:before="0" w:line="240" w:lineRule="auto"/>
        <w:ind w:left="720"/>
        <w:rPr>
          <w:rFonts w:ascii="Times New Roman" w:eastAsia="Times New Roman" w:hAnsi="Times New Roman" w:cs="Times New Roman"/>
          <w:color w:val="auto"/>
          <w:sz w:val="24"/>
          <w:szCs w:val="24"/>
          <w:lang w:eastAsia="en-IN"/>
        </w:rPr>
      </w:pPr>
      <w:r w:rsidRPr="00FE24DF">
        <w:rPr>
          <w:rFonts w:ascii="Times New Roman" w:eastAsia="Times New Roman" w:hAnsi="Times New Roman" w:cs="Times New Roman"/>
          <w:b/>
          <w:bCs/>
          <w:color w:val="auto"/>
          <w:sz w:val="24"/>
          <w:szCs w:val="24"/>
          <w:lang w:eastAsia="en-IN"/>
        </w:rPr>
        <w:t>Applications:</w:t>
      </w:r>
      <w:r>
        <w:rPr>
          <w:rFonts w:ascii="Times New Roman" w:eastAsia="Times New Roman" w:hAnsi="Times New Roman" w:cs="Times New Roman"/>
          <w:b/>
          <w:bCs/>
          <w:color w:val="auto"/>
          <w:sz w:val="24"/>
          <w:szCs w:val="24"/>
          <w:lang w:eastAsia="en-IN"/>
        </w:rPr>
        <w:t xml:space="preserve"> </w:t>
      </w:r>
      <w:r w:rsidRPr="00FE24DF">
        <w:rPr>
          <w:rFonts w:ascii="Times New Roman" w:eastAsia="Times New Roman" w:hAnsi="Times New Roman" w:cs="Times New Roman"/>
          <w:b/>
          <w:bCs/>
          <w:color w:val="auto"/>
          <w:sz w:val="24"/>
          <w:szCs w:val="24"/>
          <w:lang w:eastAsia="en-IN"/>
        </w:rPr>
        <w:t>Medical Imaging</w:t>
      </w:r>
      <w:r w:rsidRPr="00FE24DF">
        <w:rPr>
          <w:rFonts w:ascii="Times New Roman" w:eastAsia="Times New Roman" w:hAnsi="Times New Roman" w:cs="Times New Roman"/>
          <w:color w:val="auto"/>
          <w:sz w:val="24"/>
          <w:szCs w:val="24"/>
          <w:lang w:eastAsia="en-IN"/>
        </w:rPr>
        <w:t xml:space="preserve"> 3D U-Net is widely used for volumetric segmentation tasks, such as brain </w:t>
      </w:r>
      <w:proofErr w:type="spellStart"/>
      <w:r w:rsidRPr="00FE24DF">
        <w:rPr>
          <w:rFonts w:ascii="Times New Roman" w:eastAsia="Times New Roman" w:hAnsi="Times New Roman" w:cs="Times New Roman"/>
          <w:color w:val="auto"/>
          <w:sz w:val="24"/>
          <w:szCs w:val="24"/>
          <w:lang w:eastAsia="en-IN"/>
        </w:rPr>
        <w:t>tumor</w:t>
      </w:r>
      <w:proofErr w:type="spellEnd"/>
      <w:r w:rsidRPr="00FE24DF">
        <w:rPr>
          <w:rFonts w:ascii="Times New Roman" w:eastAsia="Times New Roman" w:hAnsi="Times New Roman" w:cs="Times New Roman"/>
          <w:color w:val="auto"/>
          <w:sz w:val="24"/>
          <w:szCs w:val="24"/>
          <w:lang w:eastAsia="en-IN"/>
        </w:rPr>
        <w:t xml:space="preserve"> segmentation, organ segmentation in CT and MRI scans, and more.</w:t>
      </w:r>
    </w:p>
    <w:p w14:paraId="6676242C" w14:textId="5E611738" w:rsidR="00A9709E" w:rsidRPr="00A9709E" w:rsidRDefault="00A9709E" w:rsidP="00A9709E">
      <w:pPr>
        <w:pStyle w:val="ListParagraph"/>
        <w:numPr>
          <w:ilvl w:val="0"/>
          <w:numId w:val="11"/>
        </w:numPr>
        <w:spacing w:line="360" w:lineRule="auto"/>
        <w:rPr>
          <w:rFonts w:ascii="Times New Roman" w:eastAsia="Times New Roman" w:hAnsi="Times New Roman" w:cs="Times New Roman"/>
          <w:b/>
          <w:szCs w:val="22"/>
        </w:rPr>
      </w:pPr>
      <w:r w:rsidRPr="00A9709E">
        <w:rPr>
          <w:rFonts w:ascii="Times New Roman" w:eastAsia="Times New Roman" w:hAnsi="Times New Roman" w:cs="Times New Roman"/>
          <w:b/>
          <w:szCs w:val="22"/>
        </w:rPr>
        <w:t>Attention U-Net</w:t>
      </w:r>
    </w:p>
    <w:p w14:paraId="5D56A37E" w14:textId="7155D005" w:rsidR="00A9709E" w:rsidRPr="00A9709E" w:rsidRDefault="00A9709E" w:rsidP="00A9709E">
      <w:pPr>
        <w:pStyle w:val="ListParagraph"/>
        <w:spacing w:line="360" w:lineRule="auto"/>
        <w:rPr>
          <w:rFonts w:ascii="Times New Roman" w:eastAsia="Times New Roman" w:hAnsi="Times New Roman" w:cs="Times New Roman"/>
          <w:szCs w:val="22"/>
        </w:rPr>
      </w:pPr>
      <w:r w:rsidRPr="00E92B18">
        <w:rPr>
          <w:rFonts w:ascii="Times New Roman" w:eastAsia="Times New Roman" w:hAnsi="Times New Roman" w:cs="Times New Roman"/>
          <w:b/>
          <w:szCs w:val="22"/>
        </w:rPr>
        <w:t>Architecture:</w:t>
      </w:r>
      <w:r w:rsidRPr="00A9709E">
        <w:rPr>
          <w:rFonts w:ascii="Times New Roman" w:eastAsia="Times New Roman" w:hAnsi="Times New Roman" w:cs="Times New Roman"/>
          <w:szCs w:val="22"/>
        </w:rPr>
        <w:t xml:space="preserve"> </w:t>
      </w:r>
      <w:r w:rsidR="00E92B18" w:rsidRPr="00805696">
        <w:rPr>
          <w:rFonts w:ascii="Times New Roman" w:eastAsia="Times New Roman" w:hAnsi="Times New Roman" w:cs="Times New Roman"/>
          <w:color w:val="000000"/>
          <w:szCs w:val="22"/>
        </w:rPr>
        <w:t xml:space="preserve">Gabriele F. et al. [3] </w:t>
      </w:r>
      <w:r w:rsidRPr="00A9709E">
        <w:rPr>
          <w:rFonts w:ascii="Times New Roman" w:eastAsia="Times New Roman" w:hAnsi="Times New Roman" w:cs="Times New Roman"/>
          <w:szCs w:val="22"/>
        </w:rPr>
        <w:t>Attention U-Net incorporates attention gates within the U-Net architecture. These gates automatically learn to focus on relevant regions in the input image while suppressing irrelevant areas. The attention mechanism is applied at multiple levels in the network, allowing the model to emphasize important features.</w:t>
      </w:r>
    </w:p>
    <w:p w14:paraId="00A30230" w14:textId="37A67921" w:rsidR="009D105D" w:rsidRDefault="00A9709E" w:rsidP="00160BA9">
      <w:pPr>
        <w:pStyle w:val="ListParagraph"/>
        <w:spacing w:line="360" w:lineRule="auto"/>
        <w:rPr>
          <w:rFonts w:ascii="Times New Roman" w:eastAsia="Times New Roman" w:hAnsi="Times New Roman" w:cs="Times New Roman"/>
          <w:szCs w:val="22"/>
        </w:rPr>
      </w:pPr>
      <w:r w:rsidRPr="00A9709E">
        <w:rPr>
          <w:rFonts w:ascii="Times New Roman" w:eastAsia="Times New Roman" w:hAnsi="Times New Roman" w:cs="Times New Roman"/>
          <w:b/>
          <w:szCs w:val="22"/>
        </w:rPr>
        <w:lastRenderedPageBreak/>
        <w:t>Unique Feature:</w:t>
      </w:r>
      <w:r w:rsidRPr="00A9709E">
        <w:rPr>
          <w:rFonts w:ascii="Times New Roman" w:eastAsia="Times New Roman" w:hAnsi="Times New Roman" w:cs="Times New Roman"/>
          <w:szCs w:val="22"/>
        </w:rPr>
        <w:t xml:space="preserve"> The attention mechanism enhances the network's ability to distinguish between similar structures, making it particularly useful in medical imaging tasks where different tissues may appear visually similar.</w:t>
      </w:r>
    </w:p>
    <w:p w14:paraId="1963E58E" w14:textId="0A80642C" w:rsidR="00FE24DF" w:rsidRPr="00FE24DF" w:rsidRDefault="00FE24DF" w:rsidP="00FE24DF">
      <w:pPr>
        <w:spacing w:before="0" w:line="240" w:lineRule="auto"/>
        <w:ind w:left="720"/>
        <w:rPr>
          <w:rFonts w:ascii="Times New Roman" w:eastAsia="Times New Roman" w:hAnsi="Times New Roman" w:cs="Times New Roman"/>
          <w:color w:val="auto"/>
          <w:szCs w:val="22"/>
          <w:lang w:eastAsia="en-IN"/>
        </w:rPr>
      </w:pPr>
      <w:r w:rsidRPr="00FE24DF">
        <w:rPr>
          <w:rFonts w:ascii="Times New Roman" w:eastAsia="Times New Roman" w:hAnsi="Times New Roman" w:cs="Times New Roman"/>
          <w:b/>
          <w:bCs/>
          <w:color w:val="auto"/>
          <w:sz w:val="24"/>
          <w:szCs w:val="24"/>
          <w:lang w:eastAsia="en-IN"/>
        </w:rPr>
        <w:t>Applications</w:t>
      </w:r>
      <w:r w:rsidRPr="00FE24DF">
        <w:rPr>
          <w:rFonts w:ascii="Times New Roman" w:eastAsia="Times New Roman" w:hAnsi="Times New Roman" w:cs="Times New Roman"/>
          <w:b/>
          <w:bCs/>
          <w:color w:val="auto"/>
          <w:szCs w:val="22"/>
          <w:lang w:eastAsia="en-IN"/>
        </w:rPr>
        <w:t xml:space="preserve">: </w:t>
      </w:r>
      <w:r w:rsidRPr="00FE24DF">
        <w:rPr>
          <w:rStyle w:val="Strong"/>
          <w:rFonts w:ascii="Times New Roman" w:hAnsi="Times New Roman" w:cs="Times New Roman"/>
          <w:szCs w:val="22"/>
        </w:rPr>
        <w:t>Precision Medicine:</w:t>
      </w:r>
      <w:r w:rsidRPr="00FE24DF">
        <w:rPr>
          <w:rFonts w:ascii="Times New Roman" w:hAnsi="Times New Roman" w:cs="Times New Roman"/>
          <w:szCs w:val="22"/>
        </w:rPr>
        <w:t xml:space="preserve"> Used in scenarios requiring enhanced focus on important regions in medical images, such as pancreas segmentation, where precise identification of the organ is critical.</w:t>
      </w:r>
    </w:p>
    <w:p w14:paraId="79E08CDF" w14:textId="12D5CCFD" w:rsidR="00381B5C" w:rsidRDefault="00381B5C" w:rsidP="00160BA9">
      <w:pPr>
        <w:pStyle w:val="ListParagraph"/>
        <w:spacing w:line="360" w:lineRule="auto"/>
        <w:rPr>
          <w:rFonts w:ascii="Times New Roman" w:eastAsia="Times New Roman" w:hAnsi="Times New Roman" w:cs="Times New Roman"/>
          <w:szCs w:val="22"/>
        </w:rPr>
      </w:pPr>
      <w:r w:rsidRPr="00381B5C">
        <w:rPr>
          <w:rFonts w:ascii="Times New Roman" w:eastAsia="Times New Roman" w:hAnsi="Times New Roman" w:cs="Times New Roman"/>
          <w:noProof/>
          <w:szCs w:val="22"/>
        </w:rPr>
        <w:drawing>
          <wp:inline distT="0" distB="0" distL="0" distR="0" wp14:anchorId="2F25D1AA" wp14:editId="58E932BC">
            <wp:extent cx="4877481" cy="2286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7481" cy="2286319"/>
                    </a:xfrm>
                    <a:prstGeom prst="rect">
                      <a:avLst/>
                    </a:prstGeom>
                  </pic:spPr>
                </pic:pic>
              </a:graphicData>
            </a:graphic>
          </wp:inline>
        </w:drawing>
      </w:r>
    </w:p>
    <w:p w14:paraId="5B472471" w14:textId="274EA1E3" w:rsidR="0059248B" w:rsidRDefault="0059248B" w:rsidP="0059248B">
      <w:pPr>
        <w:pStyle w:val="ListParagraph"/>
        <w:spacing w:line="360" w:lineRule="auto"/>
        <w:jc w:val="center"/>
        <w:rPr>
          <w:rFonts w:ascii="Times New Roman" w:eastAsia="Times New Roman" w:hAnsi="Times New Roman" w:cs="Times New Roman"/>
          <w:szCs w:val="22"/>
        </w:rPr>
      </w:pPr>
      <w:r w:rsidRPr="0059248B">
        <w:rPr>
          <w:rFonts w:ascii="Times New Roman" w:eastAsia="Times New Roman" w:hAnsi="Times New Roman" w:cs="Times New Roman"/>
          <w:color w:val="000000"/>
          <w:szCs w:val="22"/>
        </w:rPr>
        <w:t xml:space="preserve">Figure </w:t>
      </w:r>
      <w:r w:rsidR="007C7A3C">
        <w:rPr>
          <w:rFonts w:ascii="Times New Roman" w:eastAsia="Times New Roman" w:hAnsi="Times New Roman" w:cs="Times New Roman"/>
          <w:color w:val="000000"/>
          <w:szCs w:val="22"/>
        </w:rPr>
        <w:t>6</w:t>
      </w:r>
      <w:r w:rsidRPr="0059248B">
        <w:rPr>
          <w:rFonts w:ascii="Times New Roman" w:eastAsia="Times New Roman" w:hAnsi="Times New Roman" w:cs="Times New Roman"/>
          <w:color w:val="000000"/>
          <w:szCs w:val="22"/>
        </w:rPr>
        <w:t xml:space="preserve">: </w:t>
      </w:r>
      <w:r w:rsidRPr="00A9709E">
        <w:rPr>
          <w:rFonts w:ascii="Times New Roman" w:eastAsia="Times New Roman" w:hAnsi="Times New Roman" w:cs="Times New Roman"/>
          <w:szCs w:val="22"/>
        </w:rPr>
        <w:t>Attention U-Net</w:t>
      </w:r>
    </w:p>
    <w:p w14:paraId="03673206" w14:textId="77777777" w:rsidR="00160BA9" w:rsidRPr="00160BA9" w:rsidRDefault="00160BA9" w:rsidP="00160BA9">
      <w:pPr>
        <w:pStyle w:val="ListParagraph"/>
        <w:spacing w:line="360" w:lineRule="auto"/>
        <w:rPr>
          <w:rFonts w:ascii="Times New Roman" w:eastAsia="Times New Roman" w:hAnsi="Times New Roman" w:cs="Times New Roman"/>
          <w:szCs w:val="22"/>
        </w:rPr>
      </w:pPr>
    </w:p>
    <w:p w14:paraId="0BE9333F" w14:textId="78A322FF" w:rsidR="00A9709E" w:rsidRPr="00A9709E" w:rsidRDefault="00A9709E" w:rsidP="00A9709E">
      <w:pPr>
        <w:pStyle w:val="ListParagraph"/>
        <w:numPr>
          <w:ilvl w:val="0"/>
          <w:numId w:val="11"/>
        </w:numPr>
        <w:spacing w:line="360" w:lineRule="auto"/>
        <w:rPr>
          <w:rFonts w:ascii="Times New Roman" w:eastAsia="Times New Roman" w:hAnsi="Times New Roman" w:cs="Times New Roman"/>
          <w:b/>
          <w:szCs w:val="22"/>
        </w:rPr>
      </w:pPr>
      <w:r w:rsidRPr="00A9709E">
        <w:rPr>
          <w:rFonts w:ascii="Times New Roman" w:eastAsia="Times New Roman" w:hAnsi="Times New Roman" w:cs="Times New Roman"/>
          <w:b/>
          <w:szCs w:val="22"/>
        </w:rPr>
        <w:t>MIA-U-Net (Multi-scale Iterative Aggregation U-Net)</w:t>
      </w:r>
    </w:p>
    <w:p w14:paraId="0C5FC105" w14:textId="4F7B755A" w:rsidR="00A9709E" w:rsidRPr="00A9709E" w:rsidRDefault="00A9709E" w:rsidP="00A9709E">
      <w:pPr>
        <w:pStyle w:val="ListParagraph"/>
        <w:spacing w:line="360" w:lineRule="auto"/>
        <w:rPr>
          <w:rFonts w:ascii="Times New Roman" w:eastAsia="Times New Roman" w:hAnsi="Times New Roman" w:cs="Times New Roman"/>
          <w:szCs w:val="22"/>
        </w:rPr>
      </w:pPr>
      <w:r w:rsidRPr="00543CBA">
        <w:rPr>
          <w:rFonts w:ascii="Times New Roman" w:eastAsia="Times New Roman" w:hAnsi="Times New Roman" w:cs="Times New Roman"/>
          <w:b/>
          <w:szCs w:val="22"/>
        </w:rPr>
        <w:t>Architecture:</w:t>
      </w:r>
      <w:r w:rsidR="00543CBA">
        <w:rPr>
          <w:rFonts w:ascii="Times New Roman" w:eastAsia="Times New Roman" w:hAnsi="Times New Roman" w:cs="Times New Roman"/>
          <w:szCs w:val="22"/>
        </w:rPr>
        <w:t xml:space="preserve"> </w:t>
      </w:r>
      <w:r w:rsidR="00543CBA" w:rsidRPr="00805696">
        <w:rPr>
          <w:rFonts w:ascii="Times New Roman" w:eastAsia="Times New Roman" w:hAnsi="Times New Roman" w:cs="Times New Roman"/>
          <w:color w:val="000000"/>
          <w:szCs w:val="22"/>
        </w:rPr>
        <w:t>Jing Zhang et al. [4</w:t>
      </w:r>
      <w:proofErr w:type="gramStart"/>
      <w:r w:rsidR="00543CBA" w:rsidRPr="00805696">
        <w:rPr>
          <w:rFonts w:ascii="Times New Roman" w:eastAsia="Times New Roman" w:hAnsi="Times New Roman" w:cs="Times New Roman"/>
          <w:color w:val="000000"/>
          <w:szCs w:val="22"/>
        </w:rPr>
        <w:t xml:space="preserve">] </w:t>
      </w:r>
      <w:r w:rsidRPr="00A9709E">
        <w:rPr>
          <w:rFonts w:ascii="Times New Roman" w:eastAsia="Times New Roman" w:hAnsi="Times New Roman" w:cs="Times New Roman"/>
          <w:szCs w:val="22"/>
        </w:rPr>
        <w:t xml:space="preserve"> MIA</w:t>
      </w:r>
      <w:proofErr w:type="gramEnd"/>
      <w:r w:rsidRPr="00A9709E">
        <w:rPr>
          <w:rFonts w:ascii="Times New Roman" w:eastAsia="Times New Roman" w:hAnsi="Times New Roman" w:cs="Times New Roman"/>
          <w:szCs w:val="22"/>
        </w:rPr>
        <w:t>-U-Net builds upon the original U-Net by integrating multi-scale feature aggregation and iterative refinement. This variant employs multi-scale blocks that aggregate features at different scales, capturing both fine details and global context. The iterative refinement process further improves segmentation accuracy by refining the predictions over multiple iterations.</w:t>
      </w:r>
    </w:p>
    <w:p w14:paraId="507C9B15" w14:textId="3115E457" w:rsidR="00A9709E" w:rsidRDefault="00A9709E" w:rsidP="00A9709E">
      <w:pPr>
        <w:pStyle w:val="ListParagraph"/>
        <w:spacing w:line="360" w:lineRule="auto"/>
        <w:rPr>
          <w:rFonts w:ascii="Times New Roman" w:eastAsia="Times New Roman" w:hAnsi="Times New Roman" w:cs="Times New Roman"/>
          <w:szCs w:val="22"/>
        </w:rPr>
      </w:pPr>
      <w:r w:rsidRPr="00A9709E">
        <w:rPr>
          <w:rFonts w:ascii="Times New Roman" w:eastAsia="Times New Roman" w:hAnsi="Times New Roman" w:cs="Times New Roman"/>
          <w:b/>
          <w:szCs w:val="22"/>
        </w:rPr>
        <w:t>Unique Feature:</w:t>
      </w:r>
      <w:r w:rsidRPr="00A9709E">
        <w:rPr>
          <w:rFonts w:ascii="Times New Roman" w:eastAsia="Times New Roman" w:hAnsi="Times New Roman" w:cs="Times New Roman"/>
          <w:szCs w:val="22"/>
        </w:rPr>
        <w:t xml:space="preserve"> MIA-U-Net's ability to capture and aggregate information across multiple scales, combined with its iterative refinement, allows it to achieve high accuracy in segmenting small and complex structures, particularly in medical imaging tasks like retinal vessel segmentation.</w:t>
      </w:r>
    </w:p>
    <w:p w14:paraId="2FE5A59D" w14:textId="06EFFF23" w:rsidR="00FE24DF" w:rsidRPr="00FE24DF" w:rsidRDefault="00FE24DF" w:rsidP="00FE24DF">
      <w:pPr>
        <w:spacing w:before="0" w:line="240" w:lineRule="auto"/>
        <w:ind w:left="720"/>
        <w:rPr>
          <w:rFonts w:ascii="Times New Roman" w:eastAsia="Times New Roman" w:hAnsi="Times New Roman" w:cs="Times New Roman"/>
          <w:szCs w:val="22"/>
        </w:rPr>
      </w:pPr>
      <w:r w:rsidRPr="00FE24DF">
        <w:rPr>
          <w:rFonts w:ascii="Times New Roman" w:eastAsia="Times New Roman" w:hAnsi="Times New Roman" w:cs="Times New Roman"/>
          <w:b/>
          <w:bCs/>
          <w:color w:val="auto"/>
          <w:szCs w:val="22"/>
          <w:lang w:eastAsia="en-IN"/>
        </w:rPr>
        <w:t xml:space="preserve">Applications: </w:t>
      </w:r>
      <w:r w:rsidRPr="00FE24DF">
        <w:rPr>
          <w:rStyle w:val="Strong"/>
          <w:rFonts w:ascii="Times New Roman" w:hAnsi="Times New Roman" w:cs="Times New Roman"/>
          <w:szCs w:val="22"/>
        </w:rPr>
        <w:t>Multi-scale Analysis:</w:t>
      </w:r>
      <w:r w:rsidRPr="00FE24DF">
        <w:rPr>
          <w:rFonts w:ascii="Times New Roman" w:hAnsi="Times New Roman" w:cs="Times New Roman"/>
          <w:szCs w:val="22"/>
        </w:rPr>
        <w:t xml:space="preserve"> Effective for segmenting images where objects of interest vary significantly in size, such as different stages of disease or lesion growth.</w:t>
      </w:r>
    </w:p>
    <w:p w14:paraId="3D429057" w14:textId="2EE4AC51" w:rsidR="004F70F5" w:rsidRDefault="004F70F5" w:rsidP="00A9709E">
      <w:pPr>
        <w:pStyle w:val="ListParagraph"/>
        <w:spacing w:line="360" w:lineRule="auto"/>
        <w:rPr>
          <w:rFonts w:ascii="Times New Roman" w:eastAsia="Times New Roman" w:hAnsi="Times New Roman" w:cs="Times New Roman"/>
          <w:szCs w:val="22"/>
        </w:rPr>
      </w:pPr>
      <w:r>
        <w:rPr>
          <w:noProof/>
        </w:rPr>
        <w:lastRenderedPageBreak/>
        <w:drawing>
          <wp:inline distT="0" distB="0" distL="0" distR="0" wp14:anchorId="2AE3F794" wp14:editId="7B19FBFA">
            <wp:extent cx="5277485" cy="2641800"/>
            <wp:effectExtent l="0" t="0" r="0" b="6350"/>
            <wp:docPr id="8" name="Picture 8" descr="Brief Review — MDU-Net: Multi-scale Densely Connected U-Ne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ef Review — MDU-Net: Multi-scale Densely Connected U-Net fo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7485" cy="2641800"/>
                    </a:xfrm>
                    <a:prstGeom prst="rect">
                      <a:avLst/>
                    </a:prstGeom>
                    <a:noFill/>
                    <a:ln>
                      <a:noFill/>
                    </a:ln>
                  </pic:spPr>
                </pic:pic>
              </a:graphicData>
            </a:graphic>
          </wp:inline>
        </w:drawing>
      </w:r>
    </w:p>
    <w:p w14:paraId="410F3938" w14:textId="73B8EA0A" w:rsidR="0059248B" w:rsidRDefault="0059248B" w:rsidP="0059248B">
      <w:pPr>
        <w:pStyle w:val="ListParagraph"/>
        <w:spacing w:line="360" w:lineRule="auto"/>
        <w:jc w:val="center"/>
        <w:rPr>
          <w:rFonts w:ascii="Times New Roman" w:eastAsia="Times New Roman" w:hAnsi="Times New Roman" w:cs="Times New Roman"/>
          <w:szCs w:val="22"/>
        </w:rPr>
      </w:pPr>
      <w:r w:rsidRPr="0059248B">
        <w:rPr>
          <w:rFonts w:ascii="Times New Roman" w:eastAsia="Times New Roman" w:hAnsi="Times New Roman" w:cs="Times New Roman"/>
          <w:color w:val="000000"/>
          <w:szCs w:val="22"/>
        </w:rPr>
        <w:t xml:space="preserve">Figure </w:t>
      </w:r>
      <w:r w:rsidR="007C7A3C">
        <w:rPr>
          <w:rFonts w:ascii="Times New Roman" w:eastAsia="Times New Roman" w:hAnsi="Times New Roman" w:cs="Times New Roman"/>
          <w:color w:val="000000"/>
          <w:szCs w:val="22"/>
        </w:rPr>
        <w:t>7</w:t>
      </w:r>
      <w:r w:rsidRPr="0059248B">
        <w:rPr>
          <w:rFonts w:ascii="Times New Roman" w:eastAsia="Times New Roman" w:hAnsi="Times New Roman" w:cs="Times New Roman"/>
          <w:color w:val="000000"/>
          <w:szCs w:val="22"/>
        </w:rPr>
        <w:t xml:space="preserve">: </w:t>
      </w:r>
      <w:r w:rsidRPr="00A9709E">
        <w:rPr>
          <w:rFonts w:ascii="Times New Roman" w:eastAsia="Times New Roman" w:hAnsi="Times New Roman" w:cs="Times New Roman"/>
          <w:szCs w:val="22"/>
        </w:rPr>
        <w:t>MIA-U-Net</w:t>
      </w:r>
    </w:p>
    <w:p w14:paraId="15B37B11" w14:textId="77777777" w:rsidR="004F70F5" w:rsidRDefault="004F70F5" w:rsidP="00A9709E">
      <w:pPr>
        <w:pStyle w:val="ListParagraph"/>
        <w:spacing w:line="360" w:lineRule="auto"/>
        <w:rPr>
          <w:rFonts w:ascii="Times New Roman" w:eastAsia="Times New Roman" w:hAnsi="Times New Roman" w:cs="Times New Roman"/>
          <w:szCs w:val="22"/>
        </w:rPr>
      </w:pPr>
    </w:p>
    <w:p w14:paraId="66241B57" w14:textId="77777777" w:rsidR="00A9709E" w:rsidRPr="00A9709E" w:rsidRDefault="00A9709E" w:rsidP="00A9709E">
      <w:pPr>
        <w:pStyle w:val="ListParagraph"/>
        <w:spacing w:line="360" w:lineRule="auto"/>
        <w:rPr>
          <w:rFonts w:ascii="Times New Roman" w:eastAsia="Times New Roman" w:hAnsi="Times New Roman" w:cs="Times New Roman"/>
          <w:szCs w:val="22"/>
        </w:rPr>
      </w:pPr>
    </w:p>
    <w:p w14:paraId="57564C4B" w14:textId="21904AF3" w:rsidR="00A9709E" w:rsidRPr="00A9709E" w:rsidRDefault="00A9709E" w:rsidP="00A9709E">
      <w:pPr>
        <w:pStyle w:val="ListParagraph"/>
        <w:numPr>
          <w:ilvl w:val="0"/>
          <w:numId w:val="11"/>
        </w:numPr>
        <w:spacing w:line="360" w:lineRule="auto"/>
        <w:rPr>
          <w:rFonts w:ascii="Times New Roman" w:eastAsia="Times New Roman" w:hAnsi="Times New Roman" w:cs="Times New Roman"/>
          <w:b/>
          <w:szCs w:val="22"/>
        </w:rPr>
      </w:pPr>
      <w:r w:rsidRPr="00A9709E">
        <w:rPr>
          <w:rFonts w:ascii="Times New Roman" w:eastAsia="Times New Roman" w:hAnsi="Times New Roman" w:cs="Times New Roman"/>
          <w:b/>
          <w:szCs w:val="22"/>
        </w:rPr>
        <w:t>R2U-Net</w:t>
      </w:r>
    </w:p>
    <w:p w14:paraId="24B9C705" w14:textId="7775A645" w:rsidR="00A9709E" w:rsidRPr="00A9709E" w:rsidRDefault="00A9709E" w:rsidP="00A9709E">
      <w:pPr>
        <w:pStyle w:val="ListParagraph"/>
        <w:spacing w:line="360" w:lineRule="auto"/>
        <w:rPr>
          <w:rFonts w:ascii="Times New Roman" w:eastAsia="Times New Roman" w:hAnsi="Times New Roman" w:cs="Times New Roman"/>
          <w:szCs w:val="22"/>
        </w:rPr>
      </w:pPr>
      <w:r w:rsidRPr="00A9709E">
        <w:rPr>
          <w:rFonts w:ascii="Times New Roman" w:eastAsia="Times New Roman" w:hAnsi="Times New Roman" w:cs="Times New Roman"/>
          <w:b/>
          <w:szCs w:val="22"/>
        </w:rPr>
        <w:t>Architecture:</w:t>
      </w:r>
      <w:r w:rsidR="009766CB">
        <w:rPr>
          <w:rFonts w:ascii="Times New Roman" w:eastAsia="Times New Roman" w:hAnsi="Times New Roman" w:cs="Times New Roman"/>
          <w:b/>
          <w:szCs w:val="22"/>
        </w:rPr>
        <w:t xml:space="preserve"> </w:t>
      </w:r>
      <w:r w:rsidR="009766CB" w:rsidRPr="00061548">
        <w:rPr>
          <w:rFonts w:ascii="Times New Roman" w:hAnsi="Times New Roman" w:cs="Times New Roman"/>
        </w:rPr>
        <w:t>Zubair Siddiqui</w:t>
      </w:r>
      <w:r w:rsidR="009766CB" w:rsidRPr="00805696">
        <w:rPr>
          <w:rFonts w:ascii="Times New Roman" w:eastAsia="Times New Roman" w:hAnsi="Times New Roman" w:cs="Times New Roman"/>
          <w:color w:val="000000"/>
          <w:szCs w:val="22"/>
        </w:rPr>
        <w:t xml:space="preserve"> [</w:t>
      </w:r>
      <w:r w:rsidR="009766CB">
        <w:rPr>
          <w:color w:val="000000"/>
          <w:szCs w:val="22"/>
        </w:rPr>
        <w:t>10</w:t>
      </w:r>
      <w:r w:rsidR="009766CB" w:rsidRPr="00805696">
        <w:rPr>
          <w:rFonts w:ascii="Times New Roman" w:eastAsia="Times New Roman" w:hAnsi="Times New Roman" w:cs="Times New Roman"/>
          <w:color w:val="000000"/>
          <w:szCs w:val="22"/>
        </w:rPr>
        <w:t>]</w:t>
      </w:r>
      <w:r w:rsidR="009766CB">
        <w:rPr>
          <w:rFonts w:ascii="Times New Roman" w:eastAsia="Times New Roman" w:hAnsi="Times New Roman" w:cs="Times New Roman"/>
          <w:szCs w:val="22"/>
        </w:rPr>
        <w:t xml:space="preserve"> </w:t>
      </w:r>
      <w:r w:rsidRPr="00A9709E">
        <w:rPr>
          <w:rFonts w:ascii="Times New Roman" w:eastAsia="Times New Roman" w:hAnsi="Times New Roman" w:cs="Times New Roman"/>
          <w:szCs w:val="22"/>
        </w:rPr>
        <w:t>R2U-Net combines recurrent neural networks with residual connections in the U-Net architecture. The Recurrent Residual Convolutional layers (RRCs) allow the network to capture temporal dependencies and refine features across multiple iterations. This is especially useful for tasks where the context or surrounding information influences the segmentation.</w:t>
      </w:r>
    </w:p>
    <w:p w14:paraId="1F88C103" w14:textId="0545713B" w:rsidR="00160BA9" w:rsidRDefault="00A9709E" w:rsidP="000C083F">
      <w:pPr>
        <w:pStyle w:val="ListParagraph"/>
        <w:spacing w:line="360" w:lineRule="auto"/>
        <w:rPr>
          <w:rFonts w:ascii="Times New Roman" w:eastAsia="Times New Roman" w:hAnsi="Times New Roman" w:cs="Times New Roman"/>
          <w:szCs w:val="22"/>
        </w:rPr>
      </w:pPr>
      <w:r w:rsidRPr="00A9709E">
        <w:rPr>
          <w:rFonts w:ascii="Times New Roman" w:eastAsia="Times New Roman" w:hAnsi="Times New Roman" w:cs="Times New Roman"/>
          <w:b/>
          <w:szCs w:val="22"/>
        </w:rPr>
        <w:t>Unique Feature:</w:t>
      </w:r>
      <w:r w:rsidRPr="00A9709E">
        <w:rPr>
          <w:rFonts w:ascii="Times New Roman" w:eastAsia="Times New Roman" w:hAnsi="Times New Roman" w:cs="Times New Roman"/>
          <w:szCs w:val="22"/>
        </w:rPr>
        <w:t xml:space="preserve"> The integration of recurrent and residual connections enables R2U-Net to model complex dependencies and improve segmentation performance in tasks that involve sequential or noisy data, such as time-series medical images.</w:t>
      </w:r>
    </w:p>
    <w:p w14:paraId="72A12DE9" w14:textId="35833AA8" w:rsidR="00FE24DF" w:rsidRPr="00FE24DF" w:rsidRDefault="00FE24DF" w:rsidP="00FE24DF">
      <w:pPr>
        <w:spacing w:before="0" w:line="240" w:lineRule="auto"/>
        <w:ind w:left="720"/>
        <w:rPr>
          <w:rFonts w:ascii="Times New Roman" w:eastAsia="Times New Roman" w:hAnsi="Times New Roman" w:cs="Times New Roman"/>
          <w:szCs w:val="22"/>
        </w:rPr>
      </w:pPr>
      <w:r w:rsidRPr="00FE24DF">
        <w:rPr>
          <w:rFonts w:ascii="Times New Roman" w:eastAsia="Times New Roman" w:hAnsi="Times New Roman" w:cs="Times New Roman"/>
          <w:b/>
          <w:bCs/>
          <w:color w:val="auto"/>
          <w:szCs w:val="22"/>
          <w:lang w:eastAsia="en-IN"/>
        </w:rPr>
        <w:t xml:space="preserve">Applications: </w:t>
      </w:r>
      <w:r w:rsidRPr="00FE24DF">
        <w:rPr>
          <w:rStyle w:val="Strong"/>
          <w:rFonts w:ascii="Times New Roman" w:hAnsi="Times New Roman" w:cs="Times New Roman"/>
          <w:szCs w:val="22"/>
        </w:rPr>
        <w:t>Medical Image Segmentation:</w:t>
      </w:r>
      <w:r w:rsidRPr="00FE24DF">
        <w:rPr>
          <w:rFonts w:ascii="Times New Roman" w:hAnsi="Times New Roman" w:cs="Times New Roman"/>
          <w:szCs w:val="22"/>
        </w:rPr>
        <w:t xml:space="preserve"> Especially useful in scenarios with repetitive patterns and the need for capturing context, such as organ segmentation in noisy images.</w:t>
      </w:r>
    </w:p>
    <w:p w14:paraId="79D8461E" w14:textId="7A89E4D7" w:rsidR="0059248B" w:rsidRDefault="0059248B" w:rsidP="000C083F">
      <w:pPr>
        <w:pStyle w:val="ListParagraph"/>
        <w:spacing w:line="360" w:lineRule="auto"/>
        <w:rPr>
          <w:rFonts w:ascii="Times New Roman" w:eastAsia="Times New Roman" w:hAnsi="Times New Roman" w:cs="Times New Roman"/>
          <w:szCs w:val="22"/>
        </w:rPr>
      </w:pPr>
      <w:r w:rsidRPr="0059248B">
        <w:rPr>
          <w:rFonts w:ascii="Times New Roman" w:eastAsia="Times New Roman" w:hAnsi="Times New Roman" w:cs="Times New Roman"/>
          <w:noProof/>
          <w:szCs w:val="22"/>
        </w:rPr>
        <w:drawing>
          <wp:inline distT="0" distB="0" distL="0" distR="0" wp14:anchorId="43D9EFA6" wp14:editId="185D9038">
            <wp:extent cx="5277485" cy="1737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7485" cy="1737995"/>
                    </a:xfrm>
                    <a:prstGeom prst="rect">
                      <a:avLst/>
                    </a:prstGeom>
                  </pic:spPr>
                </pic:pic>
              </a:graphicData>
            </a:graphic>
          </wp:inline>
        </w:drawing>
      </w:r>
    </w:p>
    <w:p w14:paraId="59C1993E" w14:textId="46BF78F6" w:rsidR="0059248B" w:rsidRDefault="0059248B" w:rsidP="0059248B">
      <w:pPr>
        <w:pStyle w:val="ListParagraph"/>
        <w:spacing w:line="360" w:lineRule="auto"/>
        <w:jc w:val="center"/>
        <w:rPr>
          <w:rFonts w:ascii="Times New Roman" w:eastAsia="Times New Roman" w:hAnsi="Times New Roman" w:cs="Times New Roman"/>
          <w:szCs w:val="22"/>
        </w:rPr>
      </w:pPr>
      <w:r w:rsidRPr="0059248B">
        <w:rPr>
          <w:rFonts w:ascii="Times New Roman" w:eastAsia="Times New Roman" w:hAnsi="Times New Roman" w:cs="Times New Roman"/>
          <w:color w:val="000000"/>
          <w:szCs w:val="22"/>
        </w:rPr>
        <w:t xml:space="preserve">Figure </w:t>
      </w:r>
      <w:r w:rsidR="00302BAC">
        <w:rPr>
          <w:rFonts w:ascii="Times New Roman" w:eastAsia="Times New Roman" w:hAnsi="Times New Roman" w:cs="Times New Roman"/>
          <w:color w:val="000000"/>
          <w:szCs w:val="22"/>
        </w:rPr>
        <w:t>8</w:t>
      </w:r>
      <w:r w:rsidRPr="0059248B">
        <w:rPr>
          <w:rFonts w:ascii="Times New Roman" w:eastAsia="Times New Roman" w:hAnsi="Times New Roman" w:cs="Times New Roman"/>
          <w:color w:val="000000"/>
          <w:szCs w:val="22"/>
        </w:rPr>
        <w:t xml:space="preserve">: </w:t>
      </w:r>
      <w:r w:rsidR="00FE7B85" w:rsidRPr="00A9709E">
        <w:rPr>
          <w:rFonts w:ascii="Times New Roman" w:eastAsia="Times New Roman" w:hAnsi="Times New Roman" w:cs="Times New Roman"/>
          <w:szCs w:val="22"/>
        </w:rPr>
        <w:t>R2U-Net</w:t>
      </w:r>
    </w:p>
    <w:p w14:paraId="171D01D2" w14:textId="77777777" w:rsidR="0059248B" w:rsidRPr="000C083F" w:rsidRDefault="0059248B" w:rsidP="000C083F">
      <w:pPr>
        <w:pStyle w:val="ListParagraph"/>
        <w:spacing w:line="360" w:lineRule="auto"/>
        <w:rPr>
          <w:rFonts w:ascii="Times New Roman" w:eastAsia="Times New Roman" w:hAnsi="Times New Roman" w:cs="Times New Roman"/>
          <w:szCs w:val="22"/>
        </w:rPr>
      </w:pPr>
    </w:p>
    <w:p w14:paraId="6B63BE99" w14:textId="77777777" w:rsidR="00160BA9" w:rsidRPr="002C7145" w:rsidRDefault="00160BA9" w:rsidP="002C7145">
      <w:pPr>
        <w:pStyle w:val="NormalWeb"/>
        <w:numPr>
          <w:ilvl w:val="0"/>
          <w:numId w:val="11"/>
        </w:numPr>
        <w:spacing w:after="0" w:afterAutospacing="0" w:line="360" w:lineRule="auto"/>
        <w:rPr>
          <w:sz w:val="22"/>
          <w:szCs w:val="22"/>
        </w:rPr>
      </w:pPr>
      <w:r w:rsidRPr="002C7145">
        <w:rPr>
          <w:rStyle w:val="Strong"/>
          <w:sz w:val="22"/>
          <w:szCs w:val="22"/>
        </w:rPr>
        <w:t>U-Net++</w:t>
      </w:r>
    </w:p>
    <w:p w14:paraId="6C93DECD" w14:textId="28A7EED7" w:rsidR="00160BA9" w:rsidRPr="002C7145" w:rsidRDefault="00160BA9" w:rsidP="00924437">
      <w:pPr>
        <w:pStyle w:val="NormalWeb"/>
        <w:spacing w:before="0" w:beforeAutospacing="0" w:after="0" w:afterAutospacing="0" w:line="360" w:lineRule="auto"/>
        <w:ind w:left="720"/>
        <w:jc w:val="both"/>
        <w:rPr>
          <w:sz w:val="22"/>
          <w:szCs w:val="22"/>
        </w:rPr>
      </w:pPr>
      <w:r w:rsidRPr="002C7145">
        <w:rPr>
          <w:rStyle w:val="Strong"/>
          <w:sz w:val="22"/>
          <w:szCs w:val="22"/>
        </w:rPr>
        <w:t>Architecture:</w:t>
      </w:r>
      <w:r w:rsidRPr="002C7145">
        <w:rPr>
          <w:sz w:val="22"/>
          <w:szCs w:val="22"/>
        </w:rPr>
        <w:t xml:space="preserve"> </w:t>
      </w:r>
      <w:r w:rsidR="00543CBA">
        <w:rPr>
          <w:sz w:val="22"/>
          <w:szCs w:val="22"/>
        </w:rPr>
        <w:t xml:space="preserve"> </w:t>
      </w:r>
      <w:r w:rsidR="00543CBA">
        <w:rPr>
          <w:szCs w:val="22"/>
        </w:rPr>
        <w:t>Zhou, Z.</w:t>
      </w:r>
      <w:r w:rsidR="00543CBA" w:rsidRPr="00805696">
        <w:rPr>
          <w:color w:val="000000"/>
          <w:szCs w:val="22"/>
        </w:rPr>
        <w:t xml:space="preserve"> [</w:t>
      </w:r>
      <w:r w:rsidR="00C55FE2">
        <w:rPr>
          <w:color w:val="000000"/>
          <w:szCs w:val="22"/>
        </w:rPr>
        <w:t>9</w:t>
      </w:r>
      <w:r w:rsidR="00543CBA" w:rsidRPr="00805696">
        <w:rPr>
          <w:color w:val="000000"/>
          <w:szCs w:val="22"/>
        </w:rPr>
        <w:t xml:space="preserve">] </w:t>
      </w:r>
      <w:r w:rsidRPr="002C7145">
        <w:rPr>
          <w:sz w:val="22"/>
          <w:szCs w:val="22"/>
        </w:rPr>
        <w:t>U-Net++ extends the original U-Net by introducing nested and dense skip pathways between the encoder and decoder. This architecture includes dense skip pathways that connect intermediate layers, allowing for more extensive feature reuse and richer feature representations. The network employs a series of nested skip pathways, which help in capturing multi-scale features more effectively.</w:t>
      </w:r>
    </w:p>
    <w:p w14:paraId="7FD75BF9" w14:textId="703A2967" w:rsidR="00160BA9" w:rsidRDefault="00160BA9" w:rsidP="00924437">
      <w:pPr>
        <w:pStyle w:val="NormalWeb"/>
        <w:spacing w:before="0" w:beforeAutospacing="0" w:after="0" w:afterAutospacing="0" w:line="360" w:lineRule="auto"/>
        <w:ind w:left="720"/>
        <w:jc w:val="both"/>
        <w:rPr>
          <w:sz w:val="22"/>
          <w:szCs w:val="22"/>
        </w:rPr>
      </w:pPr>
      <w:r w:rsidRPr="002C7145">
        <w:rPr>
          <w:rStyle w:val="Strong"/>
          <w:sz w:val="22"/>
          <w:szCs w:val="22"/>
        </w:rPr>
        <w:t>Unique Feature:</w:t>
      </w:r>
      <w:r w:rsidRPr="002C7145">
        <w:rPr>
          <w:sz w:val="22"/>
          <w:szCs w:val="22"/>
        </w:rPr>
        <w:t xml:space="preserve"> The key innovation in U-Net++ is the dense skip pathways, which improve the model's ability to learn from multi-scale features and enhance feature fusion. This results in better performance in segmentation tasks by improving the network’s ability to recover fine details and maintain contextual information. U-Net++ has been shown to achieve superior results in various image segmentation tasks compared to its predecessors.</w:t>
      </w:r>
    </w:p>
    <w:p w14:paraId="4E12F8D7" w14:textId="053785D4" w:rsidR="00FE24DF" w:rsidRPr="00FE24DF" w:rsidRDefault="00FE24DF" w:rsidP="00FE24DF">
      <w:pPr>
        <w:spacing w:before="0" w:line="240" w:lineRule="auto"/>
        <w:ind w:left="720"/>
        <w:rPr>
          <w:rFonts w:ascii="Times New Roman" w:eastAsia="Times New Roman" w:hAnsi="Times New Roman" w:cs="Times New Roman"/>
          <w:szCs w:val="22"/>
        </w:rPr>
      </w:pPr>
      <w:r>
        <w:rPr>
          <w:rFonts w:ascii="Times New Roman" w:eastAsia="Times New Roman" w:hAnsi="Times New Roman" w:cs="Times New Roman"/>
          <w:b/>
          <w:bCs/>
          <w:color w:val="auto"/>
          <w:szCs w:val="22"/>
          <w:lang w:eastAsia="en-IN"/>
        </w:rPr>
        <w:t xml:space="preserve">Applications: </w:t>
      </w:r>
      <w:r w:rsidRPr="00FE24DF">
        <w:rPr>
          <w:rStyle w:val="Strong"/>
          <w:rFonts w:ascii="Times New Roman" w:hAnsi="Times New Roman" w:cs="Times New Roman"/>
        </w:rPr>
        <w:t>Adaptive Imaging:</w:t>
      </w:r>
      <w:r w:rsidRPr="00FE24DF">
        <w:rPr>
          <w:rFonts w:ascii="Times New Roman" w:hAnsi="Times New Roman" w:cs="Times New Roman"/>
        </w:rPr>
        <w:t xml:space="preserve"> Suitable for complex segmentation tasks that require finer and more precise boundaries, such as detecting various stages of </w:t>
      </w:r>
      <w:proofErr w:type="spellStart"/>
      <w:r w:rsidRPr="00FE24DF">
        <w:rPr>
          <w:rFonts w:ascii="Times New Roman" w:hAnsi="Times New Roman" w:cs="Times New Roman"/>
        </w:rPr>
        <w:t>tumor</w:t>
      </w:r>
      <w:proofErr w:type="spellEnd"/>
      <w:r w:rsidRPr="00FE24DF">
        <w:rPr>
          <w:rFonts w:ascii="Times New Roman" w:hAnsi="Times New Roman" w:cs="Times New Roman"/>
        </w:rPr>
        <w:t xml:space="preserve"> growth</w:t>
      </w:r>
      <w:r w:rsidRPr="00FE24DF">
        <w:rPr>
          <w:rFonts w:ascii="Times New Roman" w:hAnsi="Times New Roman" w:cs="Times New Roman"/>
          <w:szCs w:val="22"/>
        </w:rPr>
        <w:t>.</w:t>
      </w:r>
    </w:p>
    <w:p w14:paraId="02533920" w14:textId="77777777" w:rsidR="00FE24DF" w:rsidRDefault="00FE24DF" w:rsidP="00924437">
      <w:pPr>
        <w:pStyle w:val="NormalWeb"/>
        <w:spacing w:before="0" w:beforeAutospacing="0" w:after="0" w:afterAutospacing="0" w:line="360" w:lineRule="auto"/>
        <w:ind w:left="720"/>
        <w:jc w:val="both"/>
        <w:rPr>
          <w:sz w:val="22"/>
          <w:szCs w:val="22"/>
        </w:rPr>
      </w:pPr>
    </w:p>
    <w:p w14:paraId="347C8F84" w14:textId="4A33BBD3" w:rsidR="0059248B" w:rsidRDefault="0059248B" w:rsidP="002C7145">
      <w:pPr>
        <w:pStyle w:val="NormalWeb"/>
        <w:spacing w:before="0" w:beforeAutospacing="0" w:after="0" w:afterAutospacing="0" w:line="360" w:lineRule="auto"/>
        <w:ind w:left="720"/>
        <w:rPr>
          <w:sz w:val="22"/>
          <w:szCs w:val="22"/>
        </w:rPr>
      </w:pPr>
      <w:r w:rsidRPr="0059248B">
        <w:rPr>
          <w:noProof/>
          <w:sz w:val="22"/>
          <w:szCs w:val="22"/>
        </w:rPr>
        <w:drawing>
          <wp:inline distT="0" distB="0" distL="0" distR="0" wp14:anchorId="351D1DA1" wp14:editId="39068547">
            <wp:extent cx="4563112" cy="29341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2934109"/>
                    </a:xfrm>
                    <a:prstGeom prst="rect">
                      <a:avLst/>
                    </a:prstGeom>
                  </pic:spPr>
                </pic:pic>
              </a:graphicData>
            </a:graphic>
          </wp:inline>
        </w:drawing>
      </w:r>
    </w:p>
    <w:p w14:paraId="4A70EB13" w14:textId="078F8DFC" w:rsidR="0059248B" w:rsidRPr="00687A04" w:rsidRDefault="0059248B" w:rsidP="0059248B">
      <w:pPr>
        <w:pStyle w:val="ListParagraph"/>
        <w:spacing w:line="360" w:lineRule="auto"/>
        <w:jc w:val="center"/>
        <w:rPr>
          <w:rFonts w:ascii="Times New Roman" w:eastAsia="Times New Roman" w:hAnsi="Times New Roman" w:cs="Times New Roman"/>
          <w:szCs w:val="22"/>
        </w:rPr>
      </w:pPr>
      <w:r w:rsidRPr="00687A04">
        <w:rPr>
          <w:rFonts w:ascii="Times New Roman" w:eastAsia="Times New Roman" w:hAnsi="Times New Roman" w:cs="Times New Roman"/>
          <w:color w:val="000000"/>
          <w:szCs w:val="22"/>
        </w:rPr>
        <w:t xml:space="preserve">Figure </w:t>
      </w:r>
      <w:r w:rsidR="00302BAC">
        <w:rPr>
          <w:rFonts w:ascii="Times New Roman" w:eastAsia="Times New Roman" w:hAnsi="Times New Roman" w:cs="Times New Roman"/>
          <w:color w:val="000000"/>
          <w:szCs w:val="22"/>
        </w:rPr>
        <w:t>9</w:t>
      </w:r>
      <w:r w:rsidRPr="00687A04">
        <w:rPr>
          <w:rFonts w:ascii="Times New Roman" w:eastAsia="Times New Roman" w:hAnsi="Times New Roman" w:cs="Times New Roman"/>
          <w:color w:val="000000"/>
          <w:szCs w:val="22"/>
        </w:rPr>
        <w:t xml:space="preserve">: </w:t>
      </w:r>
      <w:r w:rsidRPr="00687A04">
        <w:rPr>
          <w:rFonts w:ascii="Times New Roman" w:hAnsi="Times New Roman" w:cs="Times New Roman"/>
          <w:szCs w:val="22"/>
        </w:rPr>
        <w:t>U-Net++</w:t>
      </w:r>
    </w:p>
    <w:p w14:paraId="3DB96EFC" w14:textId="6C07DFAD" w:rsidR="0059248B" w:rsidRDefault="0059248B" w:rsidP="002C7145">
      <w:pPr>
        <w:pStyle w:val="NormalWeb"/>
        <w:spacing w:before="0" w:beforeAutospacing="0" w:after="0" w:afterAutospacing="0" w:line="360" w:lineRule="auto"/>
        <w:ind w:left="720"/>
        <w:rPr>
          <w:sz w:val="22"/>
          <w:szCs w:val="22"/>
        </w:rPr>
      </w:pPr>
    </w:p>
    <w:p w14:paraId="051CE2DE" w14:textId="77777777" w:rsidR="00585743" w:rsidRPr="002C7145" w:rsidRDefault="00585743" w:rsidP="002C7145">
      <w:pPr>
        <w:pStyle w:val="NormalWeb"/>
        <w:spacing w:before="0" w:beforeAutospacing="0" w:after="0" w:afterAutospacing="0" w:line="360" w:lineRule="auto"/>
        <w:ind w:left="720"/>
        <w:rPr>
          <w:sz w:val="22"/>
          <w:szCs w:val="22"/>
        </w:rPr>
      </w:pPr>
    </w:p>
    <w:p w14:paraId="57E4FDC8" w14:textId="77777777" w:rsidR="00160BA9" w:rsidRPr="002C7145" w:rsidRDefault="00160BA9" w:rsidP="002C7145">
      <w:pPr>
        <w:pStyle w:val="NormalWeb"/>
        <w:numPr>
          <w:ilvl w:val="0"/>
          <w:numId w:val="11"/>
        </w:numPr>
        <w:spacing w:after="0" w:afterAutospacing="0" w:line="360" w:lineRule="auto"/>
        <w:rPr>
          <w:b/>
          <w:sz w:val="22"/>
          <w:szCs w:val="22"/>
        </w:rPr>
      </w:pPr>
      <w:proofErr w:type="spellStart"/>
      <w:r w:rsidRPr="002C7145">
        <w:rPr>
          <w:b/>
          <w:sz w:val="22"/>
          <w:szCs w:val="22"/>
        </w:rPr>
        <w:lastRenderedPageBreak/>
        <w:t>ResUNet</w:t>
      </w:r>
      <w:proofErr w:type="spellEnd"/>
    </w:p>
    <w:p w14:paraId="06E8C4B7" w14:textId="724EF934" w:rsidR="00160BA9" w:rsidRPr="002C7145" w:rsidRDefault="00160BA9" w:rsidP="002C7145">
      <w:pPr>
        <w:pStyle w:val="NormalWeb"/>
        <w:spacing w:before="0" w:beforeAutospacing="0" w:after="0" w:afterAutospacing="0" w:line="360" w:lineRule="auto"/>
        <w:ind w:left="720"/>
        <w:rPr>
          <w:sz w:val="22"/>
          <w:szCs w:val="22"/>
        </w:rPr>
      </w:pPr>
      <w:r w:rsidRPr="002C7145">
        <w:rPr>
          <w:b/>
          <w:sz w:val="22"/>
          <w:szCs w:val="22"/>
        </w:rPr>
        <w:t>Architecture:</w:t>
      </w:r>
      <w:r w:rsidR="00874791">
        <w:rPr>
          <w:b/>
          <w:sz w:val="22"/>
          <w:szCs w:val="22"/>
        </w:rPr>
        <w:t xml:space="preserve"> </w:t>
      </w:r>
      <w:r w:rsidR="00874791" w:rsidRPr="00B45504">
        <w:t>Mehta, S., et al.</w:t>
      </w:r>
      <w:r w:rsidR="00874791">
        <w:t xml:space="preserve"> </w:t>
      </w:r>
      <w:r w:rsidR="00874791" w:rsidRPr="00805696">
        <w:rPr>
          <w:color w:val="000000"/>
          <w:szCs w:val="22"/>
        </w:rPr>
        <w:t>[</w:t>
      </w:r>
      <w:r w:rsidR="003E3BA7">
        <w:rPr>
          <w:color w:val="000000"/>
          <w:szCs w:val="22"/>
        </w:rPr>
        <w:t>8</w:t>
      </w:r>
      <w:r w:rsidR="00874791" w:rsidRPr="00805696">
        <w:rPr>
          <w:color w:val="000000"/>
          <w:szCs w:val="22"/>
        </w:rPr>
        <w:t>]</w:t>
      </w:r>
      <w:r w:rsidRPr="002C7145">
        <w:rPr>
          <w:sz w:val="22"/>
          <w:szCs w:val="22"/>
        </w:rPr>
        <w:t xml:space="preserve"> </w:t>
      </w:r>
      <w:proofErr w:type="spellStart"/>
      <w:r w:rsidRPr="002C7145">
        <w:rPr>
          <w:sz w:val="22"/>
          <w:szCs w:val="22"/>
        </w:rPr>
        <w:t>ResUNet</w:t>
      </w:r>
      <w:proofErr w:type="spellEnd"/>
      <w:r w:rsidRPr="002C7145">
        <w:rPr>
          <w:sz w:val="22"/>
          <w:szCs w:val="22"/>
        </w:rPr>
        <w:t xml:space="preserve"> introduces residual blocks into the U-Net architecture. Each block contains shortcut connections that bypass one or more layers, allowing gradients to flow directly through these connections during backpropagation. This helps in training deeper networks by alleviating the vanishing gradient problem.</w:t>
      </w:r>
    </w:p>
    <w:p w14:paraId="0D54A5C0" w14:textId="40380B3B" w:rsidR="00160BA9" w:rsidRDefault="00160BA9" w:rsidP="00A83AA7">
      <w:pPr>
        <w:pStyle w:val="NormalWeb"/>
        <w:numPr>
          <w:ilvl w:val="0"/>
          <w:numId w:val="11"/>
        </w:numPr>
        <w:spacing w:before="0" w:beforeAutospacing="0" w:after="0" w:afterAutospacing="0" w:line="360" w:lineRule="auto"/>
        <w:rPr>
          <w:sz w:val="22"/>
          <w:szCs w:val="22"/>
        </w:rPr>
      </w:pPr>
      <w:r w:rsidRPr="002C7145">
        <w:rPr>
          <w:b/>
          <w:sz w:val="22"/>
          <w:szCs w:val="22"/>
        </w:rPr>
        <w:t>Unique Feature:</w:t>
      </w:r>
      <w:r w:rsidRPr="002C7145">
        <w:rPr>
          <w:sz w:val="22"/>
          <w:szCs w:val="22"/>
        </w:rPr>
        <w:t xml:space="preserve"> The use of residual connections not only makes the network easier to train but also enhances its ability to model complex relationships in the data, leading to improved segmentation accuracy, especially in scenarios with intricate or noisy data.</w:t>
      </w:r>
    </w:p>
    <w:p w14:paraId="4113B332" w14:textId="39F1A468" w:rsidR="00585743" w:rsidRPr="00585743" w:rsidRDefault="00585743" w:rsidP="000D5600">
      <w:pPr>
        <w:pStyle w:val="ListParagraph"/>
        <w:numPr>
          <w:ilvl w:val="0"/>
          <w:numId w:val="11"/>
        </w:numPr>
        <w:spacing w:before="0" w:line="360" w:lineRule="auto"/>
        <w:rPr>
          <w:szCs w:val="22"/>
        </w:rPr>
      </w:pPr>
      <w:r w:rsidRPr="00585743">
        <w:rPr>
          <w:rFonts w:ascii="Times New Roman" w:eastAsia="Times New Roman" w:hAnsi="Times New Roman" w:cs="Times New Roman"/>
          <w:b/>
          <w:bCs/>
          <w:color w:val="auto"/>
          <w:szCs w:val="22"/>
          <w:lang w:eastAsia="en-IN"/>
        </w:rPr>
        <w:t xml:space="preserve">Applications: </w:t>
      </w:r>
      <w:r w:rsidRPr="00585743">
        <w:rPr>
          <w:rStyle w:val="Strong"/>
          <w:rFonts w:ascii="Times New Roman" w:hAnsi="Times New Roman" w:cs="Times New Roman"/>
        </w:rPr>
        <w:t>Ultrasound Imaging:</w:t>
      </w:r>
      <w:r w:rsidRPr="00585743">
        <w:rPr>
          <w:rFonts w:ascii="Times New Roman" w:hAnsi="Times New Roman" w:cs="Times New Roman"/>
        </w:rPr>
        <w:t xml:space="preserve"> Used in medical applications to enhance the segmentation quality of ultrasound images, providing more accurate diagnostics in fields like cardiology and radiology.</w:t>
      </w:r>
    </w:p>
    <w:p w14:paraId="063D0220" w14:textId="77777777" w:rsidR="00585743" w:rsidRPr="00585743" w:rsidRDefault="00585743" w:rsidP="00585743">
      <w:pPr>
        <w:pStyle w:val="ListParagraph"/>
        <w:spacing w:before="0" w:line="360" w:lineRule="auto"/>
        <w:rPr>
          <w:szCs w:val="22"/>
        </w:rPr>
      </w:pPr>
    </w:p>
    <w:p w14:paraId="3C528532" w14:textId="12846EBD" w:rsidR="004F70F5" w:rsidRPr="002C7145" w:rsidRDefault="004F70F5" w:rsidP="004F70F5">
      <w:pPr>
        <w:pStyle w:val="NormalWeb"/>
        <w:spacing w:before="0" w:beforeAutospacing="0" w:after="0" w:afterAutospacing="0" w:line="360" w:lineRule="auto"/>
        <w:ind w:left="720"/>
        <w:rPr>
          <w:sz w:val="22"/>
          <w:szCs w:val="22"/>
        </w:rPr>
      </w:pPr>
      <w:r>
        <w:rPr>
          <w:noProof/>
        </w:rPr>
        <w:drawing>
          <wp:inline distT="0" distB="0" distL="0" distR="0" wp14:anchorId="624A6FF9" wp14:editId="6336FFBE">
            <wp:extent cx="5057775" cy="1638935"/>
            <wp:effectExtent l="0" t="0" r="9525" b="0"/>
            <wp:docPr id="7" name="Picture 7" descr="The architecture of the Res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the ResUN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8364" cy="1639126"/>
                    </a:xfrm>
                    <a:prstGeom prst="rect">
                      <a:avLst/>
                    </a:prstGeom>
                    <a:noFill/>
                    <a:ln>
                      <a:noFill/>
                    </a:ln>
                  </pic:spPr>
                </pic:pic>
              </a:graphicData>
            </a:graphic>
          </wp:inline>
        </w:drawing>
      </w:r>
    </w:p>
    <w:p w14:paraId="363F4A62" w14:textId="39C07574" w:rsidR="00687A04" w:rsidRPr="00687A04" w:rsidRDefault="00687A04" w:rsidP="00687A04">
      <w:pPr>
        <w:pStyle w:val="ListParagraph"/>
        <w:spacing w:line="360" w:lineRule="auto"/>
        <w:jc w:val="center"/>
        <w:rPr>
          <w:rFonts w:ascii="Times New Roman" w:eastAsia="Times New Roman" w:hAnsi="Times New Roman" w:cs="Times New Roman"/>
          <w:szCs w:val="22"/>
        </w:rPr>
      </w:pPr>
      <w:r w:rsidRPr="00687A04">
        <w:rPr>
          <w:rFonts w:ascii="Times New Roman" w:eastAsia="Times New Roman" w:hAnsi="Times New Roman" w:cs="Times New Roman"/>
          <w:color w:val="000000"/>
          <w:szCs w:val="22"/>
        </w:rPr>
        <w:t xml:space="preserve">Figure </w:t>
      </w:r>
      <w:r w:rsidR="00302BAC">
        <w:rPr>
          <w:rFonts w:ascii="Times New Roman" w:eastAsia="Times New Roman" w:hAnsi="Times New Roman" w:cs="Times New Roman"/>
          <w:color w:val="000000"/>
          <w:szCs w:val="22"/>
        </w:rPr>
        <w:t>10</w:t>
      </w:r>
      <w:r w:rsidRPr="00687A04">
        <w:rPr>
          <w:rFonts w:ascii="Times New Roman" w:eastAsia="Times New Roman" w:hAnsi="Times New Roman" w:cs="Times New Roman"/>
          <w:color w:val="000000"/>
          <w:szCs w:val="22"/>
        </w:rPr>
        <w:t>:</w:t>
      </w:r>
      <w:r>
        <w:rPr>
          <w:rFonts w:ascii="Times New Roman" w:eastAsia="Times New Roman" w:hAnsi="Times New Roman" w:cs="Times New Roman"/>
          <w:color w:val="000000"/>
          <w:szCs w:val="22"/>
        </w:rPr>
        <w:t xml:space="preserve"> </w:t>
      </w:r>
      <w:r>
        <w:rPr>
          <w:szCs w:val="22"/>
        </w:rPr>
        <w:t>R</w:t>
      </w:r>
      <w:r w:rsidRPr="002C7145">
        <w:rPr>
          <w:szCs w:val="22"/>
        </w:rPr>
        <w:t>esidual</w:t>
      </w:r>
      <w:r w:rsidRPr="00687A04">
        <w:rPr>
          <w:rFonts w:ascii="Times New Roman" w:eastAsia="Times New Roman" w:hAnsi="Times New Roman" w:cs="Times New Roman"/>
          <w:color w:val="000000"/>
          <w:szCs w:val="22"/>
        </w:rPr>
        <w:t xml:space="preserve"> </w:t>
      </w:r>
      <w:r w:rsidRPr="00687A04">
        <w:rPr>
          <w:rFonts w:ascii="Times New Roman" w:hAnsi="Times New Roman" w:cs="Times New Roman"/>
          <w:szCs w:val="22"/>
        </w:rPr>
        <w:t>U-Net</w:t>
      </w:r>
    </w:p>
    <w:p w14:paraId="09E984DF" w14:textId="6D873F05" w:rsidR="008E7F44" w:rsidRDefault="008E7F44">
      <w:pPr>
        <w:spacing w:before="0" w:line="360" w:lineRule="auto"/>
        <w:rPr>
          <w:rFonts w:ascii="Times New Roman" w:eastAsia="Times New Roman" w:hAnsi="Times New Roman" w:cs="Times New Roman"/>
          <w:color w:val="000000"/>
          <w:szCs w:val="22"/>
        </w:rPr>
      </w:pPr>
    </w:p>
    <w:p w14:paraId="788981E6" w14:textId="4E4941BA" w:rsidR="00585743" w:rsidRDefault="00585743">
      <w:pPr>
        <w:spacing w:before="0" w:line="360" w:lineRule="auto"/>
        <w:rPr>
          <w:rFonts w:ascii="Times New Roman" w:eastAsia="Times New Roman" w:hAnsi="Times New Roman" w:cs="Times New Roman"/>
          <w:color w:val="000000"/>
          <w:szCs w:val="22"/>
        </w:rPr>
      </w:pPr>
    </w:p>
    <w:p w14:paraId="6B6B4912" w14:textId="0DDF22D7" w:rsidR="00585743" w:rsidRDefault="00585743">
      <w:pPr>
        <w:spacing w:before="0" w:line="360" w:lineRule="auto"/>
        <w:rPr>
          <w:rFonts w:ascii="Times New Roman" w:eastAsia="Times New Roman" w:hAnsi="Times New Roman" w:cs="Times New Roman"/>
          <w:color w:val="000000"/>
          <w:szCs w:val="22"/>
        </w:rPr>
      </w:pPr>
    </w:p>
    <w:p w14:paraId="444849C7" w14:textId="24432F8F" w:rsidR="00585743" w:rsidRDefault="00585743">
      <w:pPr>
        <w:spacing w:before="0" w:line="360" w:lineRule="auto"/>
        <w:rPr>
          <w:rFonts w:ascii="Times New Roman" w:eastAsia="Times New Roman" w:hAnsi="Times New Roman" w:cs="Times New Roman"/>
          <w:color w:val="000000"/>
          <w:szCs w:val="22"/>
        </w:rPr>
      </w:pPr>
    </w:p>
    <w:p w14:paraId="408459BD" w14:textId="30738ADE" w:rsidR="00585743" w:rsidRDefault="00585743">
      <w:pPr>
        <w:spacing w:before="0" w:line="360" w:lineRule="auto"/>
        <w:rPr>
          <w:rFonts w:ascii="Times New Roman" w:eastAsia="Times New Roman" w:hAnsi="Times New Roman" w:cs="Times New Roman"/>
          <w:color w:val="000000"/>
          <w:szCs w:val="22"/>
        </w:rPr>
      </w:pPr>
    </w:p>
    <w:p w14:paraId="5BA32D01" w14:textId="1E026EB6" w:rsidR="00585743" w:rsidRDefault="00585743">
      <w:pPr>
        <w:spacing w:before="0" w:line="360" w:lineRule="auto"/>
        <w:rPr>
          <w:rFonts w:ascii="Times New Roman" w:eastAsia="Times New Roman" w:hAnsi="Times New Roman" w:cs="Times New Roman"/>
          <w:color w:val="000000"/>
          <w:szCs w:val="22"/>
        </w:rPr>
      </w:pPr>
    </w:p>
    <w:p w14:paraId="5E5DEC72" w14:textId="5444B152" w:rsidR="00585743" w:rsidRDefault="00585743">
      <w:pPr>
        <w:spacing w:before="0" w:line="360" w:lineRule="auto"/>
        <w:rPr>
          <w:rFonts w:ascii="Times New Roman" w:eastAsia="Times New Roman" w:hAnsi="Times New Roman" w:cs="Times New Roman"/>
          <w:color w:val="000000"/>
          <w:szCs w:val="22"/>
        </w:rPr>
      </w:pPr>
    </w:p>
    <w:p w14:paraId="6A5383CF" w14:textId="20F4810E" w:rsidR="00585743" w:rsidRDefault="00585743">
      <w:pPr>
        <w:spacing w:before="0" w:line="360" w:lineRule="auto"/>
        <w:rPr>
          <w:rFonts w:ascii="Times New Roman" w:eastAsia="Times New Roman" w:hAnsi="Times New Roman" w:cs="Times New Roman"/>
          <w:color w:val="000000"/>
          <w:szCs w:val="22"/>
        </w:rPr>
      </w:pPr>
    </w:p>
    <w:p w14:paraId="5F07BC4B" w14:textId="46CF6AA7" w:rsidR="00585743" w:rsidRDefault="00585743">
      <w:pPr>
        <w:spacing w:before="0" w:line="360" w:lineRule="auto"/>
        <w:rPr>
          <w:rFonts w:ascii="Times New Roman" w:eastAsia="Times New Roman" w:hAnsi="Times New Roman" w:cs="Times New Roman"/>
          <w:color w:val="000000"/>
          <w:szCs w:val="22"/>
        </w:rPr>
      </w:pPr>
    </w:p>
    <w:p w14:paraId="1E3B679B" w14:textId="68025E1A" w:rsidR="00585743" w:rsidRDefault="00585743">
      <w:pPr>
        <w:spacing w:before="0" w:line="360" w:lineRule="auto"/>
        <w:rPr>
          <w:rFonts w:ascii="Times New Roman" w:eastAsia="Times New Roman" w:hAnsi="Times New Roman" w:cs="Times New Roman"/>
          <w:color w:val="000000"/>
          <w:szCs w:val="22"/>
        </w:rPr>
      </w:pPr>
    </w:p>
    <w:p w14:paraId="3DE0FF82" w14:textId="7BB705ED" w:rsidR="00585743" w:rsidRDefault="00585743">
      <w:pPr>
        <w:spacing w:before="0" w:line="360" w:lineRule="auto"/>
        <w:rPr>
          <w:rFonts w:ascii="Times New Roman" w:eastAsia="Times New Roman" w:hAnsi="Times New Roman" w:cs="Times New Roman"/>
          <w:color w:val="000000"/>
          <w:szCs w:val="22"/>
        </w:rPr>
      </w:pPr>
    </w:p>
    <w:p w14:paraId="56B93150" w14:textId="77777777" w:rsidR="00585743" w:rsidRDefault="00585743">
      <w:pPr>
        <w:spacing w:before="0" w:line="360" w:lineRule="auto"/>
        <w:rPr>
          <w:rFonts w:ascii="Times New Roman" w:eastAsia="Times New Roman" w:hAnsi="Times New Roman" w:cs="Times New Roman"/>
          <w:color w:val="000000"/>
          <w:szCs w:val="22"/>
        </w:rPr>
      </w:pPr>
    </w:p>
    <w:p w14:paraId="5E9B1BC7" w14:textId="77777777" w:rsidR="008E7F44" w:rsidRDefault="00146AD1">
      <w:pPr>
        <w:numPr>
          <w:ilvl w:val="0"/>
          <w:numId w:val="1"/>
        </w:numPr>
        <w:spacing w:before="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Chapter 4</w:t>
      </w:r>
    </w:p>
    <w:p w14:paraId="7F85870B" w14:textId="77777777" w:rsidR="008E7F44" w:rsidRDefault="00146AD1">
      <w:pPr>
        <w:spacing w:before="0" w:line="360" w:lineRule="auto"/>
        <w:ind w:left="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Result Analysis</w:t>
      </w:r>
    </w:p>
    <w:p w14:paraId="409AA476" w14:textId="77777777" w:rsidR="008E7F44" w:rsidRDefault="00146AD1" w:rsidP="00061548">
      <w:pPr>
        <w:spacing w:before="0" w:line="360" w:lineRule="auto"/>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t>4.1 Dataset Analysis</w:t>
      </w:r>
    </w:p>
    <w:p w14:paraId="26604C17" w14:textId="16734DFA" w:rsidR="00CB6B33" w:rsidRPr="00CB6B33" w:rsidRDefault="00CB6B33" w:rsidP="00061548">
      <w:pPr>
        <w:spacing w:before="0" w:line="360" w:lineRule="auto"/>
        <w:rPr>
          <w:rFonts w:ascii="Times New Roman" w:eastAsia="Times New Roman" w:hAnsi="Times New Roman" w:cs="Times New Roman"/>
          <w:b/>
          <w:color w:val="000000"/>
          <w:szCs w:val="22"/>
        </w:rPr>
      </w:pPr>
      <w:r w:rsidRPr="00CB6B33">
        <w:rPr>
          <w:rFonts w:ascii="Times New Roman" w:eastAsia="Times New Roman" w:hAnsi="Times New Roman" w:cs="Times New Roman"/>
          <w:b/>
          <w:color w:val="000000"/>
          <w:szCs w:val="22"/>
        </w:rPr>
        <w:t>ISBI 2012 EM Segmentation Challenge Dataset:</w:t>
      </w:r>
    </w:p>
    <w:p w14:paraId="5753CA12" w14:textId="77777777" w:rsidR="00CB6B33" w:rsidRPr="00CB6B33" w:rsidRDefault="00CB6B33" w:rsidP="00061548">
      <w:pPr>
        <w:pStyle w:val="ListParagraph"/>
        <w:numPr>
          <w:ilvl w:val="0"/>
          <w:numId w:val="11"/>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Description: This dataset includes electron microscopy images of neuronal structures, designed for the task of cell segmentation. It provides high-resolution images crucial for understanding detailed cellular structures.</w:t>
      </w:r>
    </w:p>
    <w:p w14:paraId="447C0BD3" w14:textId="77777777" w:rsidR="00CB6B33" w:rsidRPr="00CB6B33" w:rsidRDefault="00CB6B33" w:rsidP="00061548">
      <w:pPr>
        <w:pStyle w:val="ListParagraph"/>
        <w:numPr>
          <w:ilvl w:val="0"/>
          <w:numId w:val="11"/>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Size: Approximately 30 training images and 10 test images.</w:t>
      </w:r>
    </w:p>
    <w:p w14:paraId="65DE7E15" w14:textId="77777777" w:rsidR="00CB6B33" w:rsidRPr="00CB6B33" w:rsidRDefault="00CB6B33" w:rsidP="00061548">
      <w:pPr>
        <w:pStyle w:val="ListParagraph"/>
        <w:numPr>
          <w:ilvl w:val="0"/>
          <w:numId w:val="11"/>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Resolution: High-resolution, 512x512 pixels, allowing for the analysis of intricate details and fine structures.</w:t>
      </w:r>
    </w:p>
    <w:p w14:paraId="14EECB2F" w14:textId="608338E0" w:rsidR="00CB6B33" w:rsidRPr="00CB6B33" w:rsidRDefault="00CB6B33" w:rsidP="00061548">
      <w:pPr>
        <w:spacing w:before="0" w:line="360" w:lineRule="auto"/>
        <w:rPr>
          <w:rFonts w:ascii="Times New Roman" w:eastAsia="Times New Roman" w:hAnsi="Times New Roman" w:cs="Times New Roman"/>
          <w:b/>
          <w:color w:val="000000"/>
          <w:szCs w:val="22"/>
        </w:rPr>
      </w:pPr>
      <w:r w:rsidRPr="00CB6B33">
        <w:rPr>
          <w:rFonts w:ascii="Times New Roman" w:eastAsia="Times New Roman" w:hAnsi="Times New Roman" w:cs="Times New Roman"/>
          <w:b/>
          <w:color w:val="000000"/>
          <w:szCs w:val="22"/>
        </w:rPr>
        <w:t>Other Medical Image Datasets:</w:t>
      </w:r>
    </w:p>
    <w:p w14:paraId="27F592E8" w14:textId="03236728" w:rsidR="00CB6B33" w:rsidRPr="00CB6B33" w:rsidRDefault="00CB6B33" w:rsidP="00061548">
      <w:pPr>
        <w:pStyle w:val="ListParagraph"/>
        <w:numPr>
          <w:ilvl w:val="0"/>
          <w:numId w:val="13"/>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Types: Include datasets for various segmentation tasks such as liver tumours, brain tumours, and other biomedical images.</w:t>
      </w:r>
    </w:p>
    <w:p w14:paraId="1311970A" w14:textId="77777777" w:rsidR="00CB6B33" w:rsidRPr="00CB6B33" w:rsidRDefault="00CB6B33" w:rsidP="00061548">
      <w:pPr>
        <w:pStyle w:val="ListParagraph"/>
        <w:numPr>
          <w:ilvl w:val="0"/>
          <w:numId w:val="13"/>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Characteristics:</w:t>
      </w:r>
    </w:p>
    <w:p w14:paraId="24DC1C6C" w14:textId="77777777" w:rsidR="00CB6B33" w:rsidRPr="00CB6B33" w:rsidRDefault="00CB6B33" w:rsidP="00061548">
      <w:pPr>
        <w:pStyle w:val="ListParagraph"/>
        <w:numPr>
          <w:ilvl w:val="0"/>
          <w:numId w:val="14"/>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Imbalanced Data: Often includes more background pixels compared to foreground objects, creating challenges for segmentation algorithms.</w:t>
      </w:r>
    </w:p>
    <w:p w14:paraId="3D69E360" w14:textId="00391080" w:rsidR="008E7F44" w:rsidRPr="00CB6B33" w:rsidRDefault="00CB6B33" w:rsidP="00061548">
      <w:pPr>
        <w:pStyle w:val="ListParagraph"/>
        <w:numPr>
          <w:ilvl w:val="0"/>
          <w:numId w:val="14"/>
        </w:numPr>
        <w:spacing w:before="0" w:line="360" w:lineRule="auto"/>
        <w:rPr>
          <w:rFonts w:ascii="Times New Roman" w:eastAsia="Times New Roman" w:hAnsi="Times New Roman" w:cs="Times New Roman"/>
          <w:color w:val="000000"/>
          <w:szCs w:val="22"/>
        </w:rPr>
      </w:pPr>
      <w:r w:rsidRPr="00CB6B33">
        <w:rPr>
          <w:rFonts w:ascii="Times New Roman" w:eastAsia="Times New Roman" w:hAnsi="Times New Roman" w:cs="Times New Roman"/>
          <w:color w:val="000000"/>
          <w:szCs w:val="22"/>
        </w:rPr>
        <w:t>High Variability: Features complex textures and varying object shapes and sizes, requiring the model to capture both fine details and broader context.</w:t>
      </w:r>
    </w:p>
    <w:p w14:paraId="046BA721" w14:textId="0CC18058" w:rsidR="00CB6B33" w:rsidRPr="00CB6B33" w:rsidRDefault="00CB6B33" w:rsidP="00061548">
      <w:pPr>
        <w:spacing w:before="0" w:line="360" w:lineRule="auto"/>
        <w:rPr>
          <w:rFonts w:ascii="Times New Roman" w:eastAsia="Times New Roman" w:hAnsi="Times New Roman" w:cs="Times New Roman"/>
          <w:b/>
          <w:color w:val="000000"/>
          <w:szCs w:val="22"/>
        </w:rPr>
      </w:pPr>
      <w:r w:rsidRPr="00CB6B33">
        <w:rPr>
          <w:rFonts w:ascii="Times New Roman" w:eastAsia="Times New Roman" w:hAnsi="Times New Roman" w:cs="Times New Roman"/>
          <w:b/>
          <w:color w:val="000000"/>
          <w:szCs w:val="22"/>
        </w:rPr>
        <w:t>Key Dataset Characteristics:</w:t>
      </w:r>
    </w:p>
    <w:p w14:paraId="30F7569C" w14:textId="77777777" w:rsidR="00CB6B33" w:rsidRPr="00856968" w:rsidRDefault="00CB6B33" w:rsidP="00061548">
      <w:pPr>
        <w:pStyle w:val="ListParagraph"/>
        <w:numPr>
          <w:ilvl w:val="0"/>
          <w:numId w:val="15"/>
        </w:numPr>
        <w:spacing w:before="0" w:line="360" w:lineRule="auto"/>
        <w:rPr>
          <w:rFonts w:ascii="Times New Roman" w:eastAsia="Times New Roman" w:hAnsi="Times New Roman" w:cs="Times New Roman"/>
          <w:color w:val="000000"/>
          <w:szCs w:val="22"/>
        </w:rPr>
      </w:pPr>
      <w:r w:rsidRPr="00856968">
        <w:rPr>
          <w:rFonts w:ascii="Times New Roman" w:eastAsia="Times New Roman" w:hAnsi="Times New Roman" w:cs="Times New Roman"/>
          <w:color w:val="000000"/>
          <w:szCs w:val="22"/>
        </w:rPr>
        <w:t>Imbalanced Data: Segmentation tasks in biomedical imaging often involve a high number of background pixels compared to the foreground. U-Net addresses this by leveraging data augmentation and a specialized loss function that emphasizes learning fine details and boundaries.</w:t>
      </w:r>
    </w:p>
    <w:p w14:paraId="283A9D00" w14:textId="1BC26C4D" w:rsidR="00CB6B33" w:rsidRPr="00856968" w:rsidRDefault="00CB6B33" w:rsidP="00061548">
      <w:pPr>
        <w:pStyle w:val="ListParagraph"/>
        <w:numPr>
          <w:ilvl w:val="0"/>
          <w:numId w:val="15"/>
        </w:numPr>
        <w:spacing w:before="0" w:line="360" w:lineRule="auto"/>
        <w:rPr>
          <w:rFonts w:ascii="Times New Roman" w:eastAsia="Times New Roman" w:hAnsi="Times New Roman" w:cs="Times New Roman"/>
          <w:color w:val="000000"/>
          <w:szCs w:val="22"/>
        </w:rPr>
      </w:pPr>
      <w:r w:rsidRPr="00856968">
        <w:rPr>
          <w:rFonts w:ascii="Times New Roman" w:eastAsia="Times New Roman" w:hAnsi="Times New Roman" w:cs="Times New Roman"/>
          <w:color w:val="000000"/>
          <w:szCs w:val="22"/>
        </w:rPr>
        <w:t>High Variability: The datasets used with U-Net have complex textures and varying object shapes. The network's architecture, with its contracting and expanding paths and skip connections, is designed to manage these variations effectively.</w:t>
      </w:r>
    </w:p>
    <w:p w14:paraId="2244B105" w14:textId="4114D4B3" w:rsidR="008E7F44" w:rsidRDefault="00146AD1">
      <w:pPr>
        <w:spacing w:before="0" w:line="360" w:lineRule="auto"/>
        <w:rPr>
          <w:rFonts w:ascii="Times New Roman" w:eastAsia="Times New Roman" w:hAnsi="Times New Roman" w:cs="Times New Roman"/>
          <w:b/>
        </w:rPr>
      </w:pPr>
      <w:r>
        <w:rPr>
          <w:rFonts w:ascii="Times New Roman" w:eastAsia="Times New Roman" w:hAnsi="Times New Roman" w:cs="Times New Roman"/>
          <w:b/>
        </w:rPr>
        <w:t>4.2. Result Analysis</w:t>
      </w:r>
    </w:p>
    <w:p w14:paraId="5730BFA0" w14:textId="6DCC552F" w:rsidR="00856968" w:rsidRDefault="00856968">
      <w:p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Performance Metrics for Original U-Net on ISBI 2012 EM Dataset:</w:t>
      </w:r>
    </w:p>
    <w:tbl>
      <w:tblPr>
        <w:tblStyle w:val="TableGrid"/>
        <w:tblW w:w="0" w:type="auto"/>
        <w:tblLook w:val="04A0" w:firstRow="1" w:lastRow="0" w:firstColumn="1" w:lastColumn="0" w:noHBand="0" w:noVBand="1"/>
      </w:tblPr>
      <w:tblGrid>
        <w:gridCol w:w="4150"/>
        <w:gridCol w:w="4151"/>
      </w:tblGrid>
      <w:tr w:rsidR="00856968" w14:paraId="3C2B3841" w14:textId="77777777" w:rsidTr="00856968">
        <w:tc>
          <w:tcPr>
            <w:tcW w:w="4150" w:type="dxa"/>
          </w:tcPr>
          <w:p w14:paraId="518706A6" w14:textId="5D724057" w:rsidR="00856968" w:rsidRPr="00856968" w:rsidRDefault="00856968" w:rsidP="00856968">
            <w:pPr>
              <w:spacing w:before="0" w:line="360" w:lineRule="auto"/>
              <w:jc w:val="center"/>
              <w:rPr>
                <w:rFonts w:ascii="Times New Roman" w:eastAsia="Times New Roman" w:hAnsi="Times New Roman" w:cs="Times New Roman"/>
                <w:b/>
              </w:rPr>
            </w:pPr>
            <w:r w:rsidRPr="00856968">
              <w:rPr>
                <w:rFonts w:ascii="Times New Roman" w:eastAsia="Times New Roman" w:hAnsi="Times New Roman" w:cs="Times New Roman"/>
                <w:b/>
              </w:rPr>
              <w:t>Metric</w:t>
            </w:r>
          </w:p>
        </w:tc>
        <w:tc>
          <w:tcPr>
            <w:tcW w:w="4151" w:type="dxa"/>
          </w:tcPr>
          <w:p w14:paraId="4416DD0E" w14:textId="32FAE00E" w:rsidR="00856968" w:rsidRPr="00856968" w:rsidRDefault="00856968" w:rsidP="00856968">
            <w:pPr>
              <w:spacing w:before="0" w:line="360" w:lineRule="auto"/>
              <w:jc w:val="center"/>
              <w:rPr>
                <w:rFonts w:ascii="Times New Roman" w:eastAsia="Times New Roman" w:hAnsi="Times New Roman" w:cs="Times New Roman"/>
                <w:b/>
              </w:rPr>
            </w:pPr>
            <w:r w:rsidRPr="00856968">
              <w:rPr>
                <w:rFonts w:ascii="Times New Roman" w:eastAsia="Times New Roman" w:hAnsi="Times New Roman" w:cs="Times New Roman"/>
                <w:b/>
              </w:rPr>
              <w:t>Value</w:t>
            </w:r>
          </w:p>
        </w:tc>
      </w:tr>
      <w:tr w:rsidR="00856968" w14:paraId="2892354C" w14:textId="77777777" w:rsidTr="00856968">
        <w:tc>
          <w:tcPr>
            <w:tcW w:w="4150" w:type="dxa"/>
          </w:tcPr>
          <w:p w14:paraId="6119EB1B" w14:textId="6D317D5D"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Dice Coefficient</w:t>
            </w:r>
          </w:p>
        </w:tc>
        <w:tc>
          <w:tcPr>
            <w:tcW w:w="4151" w:type="dxa"/>
          </w:tcPr>
          <w:p w14:paraId="3A5D4E50" w14:textId="7DE249AD"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0.88</w:t>
            </w:r>
          </w:p>
        </w:tc>
      </w:tr>
      <w:tr w:rsidR="00856968" w14:paraId="1BE4AAD3" w14:textId="77777777" w:rsidTr="00856968">
        <w:tc>
          <w:tcPr>
            <w:tcW w:w="4150" w:type="dxa"/>
          </w:tcPr>
          <w:p w14:paraId="0C135D1C" w14:textId="0924CAD1"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Precision</w:t>
            </w:r>
          </w:p>
        </w:tc>
        <w:tc>
          <w:tcPr>
            <w:tcW w:w="4151" w:type="dxa"/>
          </w:tcPr>
          <w:p w14:paraId="5DE7ACFF" w14:textId="3817EE7C"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0.85</w:t>
            </w:r>
          </w:p>
        </w:tc>
      </w:tr>
      <w:tr w:rsidR="00856968" w14:paraId="27AC2C1B" w14:textId="77777777" w:rsidTr="00856968">
        <w:tc>
          <w:tcPr>
            <w:tcW w:w="4150" w:type="dxa"/>
          </w:tcPr>
          <w:p w14:paraId="2E7A219E" w14:textId="4100DD8B"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Recall</w:t>
            </w:r>
          </w:p>
        </w:tc>
        <w:tc>
          <w:tcPr>
            <w:tcW w:w="4151" w:type="dxa"/>
          </w:tcPr>
          <w:p w14:paraId="1E687062" w14:textId="3FC9EFCA"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0.89</w:t>
            </w:r>
          </w:p>
        </w:tc>
      </w:tr>
      <w:tr w:rsidR="00856968" w14:paraId="027DDEB8" w14:textId="77777777" w:rsidTr="00856968">
        <w:tc>
          <w:tcPr>
            <w:tcW w:w="4150" w:type="dxa"/>
          </w:tcPr>
          <w:p w14:paraId="1324CCBF" w14:textId="74AC7211"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IOU</w:t>
            </w:r>
          </w:p>
        </w:tc>
        <w:tc>
          <w:tcPr>
            <w:tcW w:w="4151" w:type="dxa"/>
          </w:tcPr>
          <w:p w14:paraId="05CF7310" w14:textId="4A5D344E" w:rsidR="00856968" w:rsidRDefault="00856968" w:rsidP="00856968">
            <w:pPr>
              <w:spacing w:before="0" w:line="360" w:lineRule="auto"/>
              <w:jc w:val="center"/>
              <w:rPr>
                <w:rFonts w:ascii="Times New Roman" w:eastAsia="Times New Roman" w:hAnsi="Times New Roman" w:cs="Times New Roman"/>
              </w:rPr>
            </w:pPr>
            <w:r w:rsidRPr="00856968">
              <w:rPr>
                <w:rFonts w:ascii="Times New Roman" w:eastAsia="Times New Roman" w:hAnsi="Times New Roman" w:cs="Times New Roman"/>
              </w:rPr>
              <w:t>0.81</w:t>
            </w:r>
          </w:p>
        </w:tc>
      </w:tr>
    </w:tbl>
    <w:p w14:paraId="15E5F995" w14:textId="4A49B6D7" w:rsidR="00856968" w:rsidRDefault="005E2D92" w:rsidP="005E2D92">
      <w:pPr>
        <w:spacing w:before="0" w:line="360" w:lineRule="auto"/>
        <w:jc w:val="center"/>
        <w:rPr>
          <w:rFonts w:ascii="Times New Roman" w:eastAsia="Times New Roman" w:hAnsi="Times New Roman" w:cs="Times New Roman"/>
        </w:rPr>
      </w:pPr>
      <w:r>
        <w:rPr>
          <w:rFonts w:ascii="Times New Roman" w:eastAsia="Times New Roman" w:hAnsi="Times New Roman" w:cs="Times New Roman"/>
        </w:rPr>
        <w:t xml:space="preserve">Table 1: </w:t>
      </w:r>
      <w:r w:rsidRPr="00856968">
        <w:rPr>
          <w:rFonts w:ascii="Times New Roman" w:eastAsia="Times New Roman" w:hAnsi="Times New Roman" w:cs="Times New Roman"/>
        </w:rPr>
        <w:t>Performance Metrics</w:t>
      </w:r>
      <w:r>
        <w:rPr>
          <w:rFonts w:ascii="Times New Roman" w:eastAsia="Times New Roman" w:hAnsi="Times New Roman" w:cs="Times New Roman"/>
        </w:rPr>
        <w:t xml:space="preserve"> of </w:t>
      </w:r>
      <w:r w:rsidRPr="00856968">
        <w:rPr>
          <w:rFonts w:ascii="Times New Roman" w:eastAsia="Times New Roman" w:hAnsi="Times New Roman" w:cs="Times New Roman"/>
        </w:rPr>
        <w:t>U-Net</w:t>
      </w:r>
    </w:p>
    <w:p w14:paraId="46B0CECF" w14:textId="32A495B5" w:rsidR="00856968" w:rsidRPr="00856968" w:rsidRDefault="00856968" w:rsidP="00856968">
      <w:pPr>
        <w:spacing w:before="0" w:line="360" w:lineRule="auto"/>
        <w:rPr>
          <w:rFonts w:ascii="Times New Roman" w:eastAsia="Times New Roman" w:hAnsi="Times New Roman" w:cs="Times New Roman"/>
          <w:b/>
        </w:rPr>
      </w:pPr>
      <w:r w:rsidRPr="00856968">
        <w:rPr>
          <w:rFonts w:ascii="Times New Roman" w:eastAsia="Times New Roman" w:hAnsi="Times New Roman" w:cs="Times New Roman"/>
          <w:b/>
        </w:rPr>
        <w:lastRenderedPageBreak/>
        <w:t>Dice Coefficient (0.88):</w:t>
      </w:r>
    </w:p>
    <w:p w14:paraId="07FAB1AC" w14:textId="77777777" w:rsidR="00856968" w:rsidRPr="00856968" w:rsidRDefault="00856968" w:rsidP="00856968">
      <w:pPr>
        <w:pStyle w:val="ListParagraph"/>
        <w:numPr>
          <w:ilvl w:val="0"/>
          <w:numId w:val="16"/>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Definition: The Dice coefficient is a measure of overlap between the predicted segmentation and the ground truth, with values ranging from 0 (no overlap) to 1 (perfect overlap).</w:t>
      </w:r>
    </w:p>
    <w:p w14:paraId="377EB820" w14:textId="77777777" w:rsidR="00856968" w:rsidRPr="00856968" w:rsidRDefault="00856968" w:rsidP="00856968">
      <w:pPr>
        <w:pStyle w:val="ListParagraph"/>
        <w:numPr>
          <w:ilvl w:val="0"/>
          <w:numId w:val="16"/>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Interpretation: A value of 0.88 indicates that U-Net performs very well in segmenting cells, with a high degree of overlap between the predicted and true segmentation masks. This is indicative of accurate segmentation where the predicted regions closely match the actual regions.</w:t>
      </w:r>
    </w:p>
    <w:p w14:paraId="76567BAB" w14:textId="6F100CA7" w:rsidR="00856968" w:rsidRPr="00856968" w:rsidRDefault="00856968" w:rsidP="00856968">
      <w:pPr>
        <w:spacing w:before="0" w:line="360" w:lineRule="auto"/>
        <w:rPr>
          <w:rFonts w:ascii="Times New Roman" w:eastAsia="Times New Roman" w:hAnsi="Times New Roman" w:cs="Times New Roman"/>
          <w:b/>
        </w:rPr>
      </w:pPr>
      <w:r w:rsidRPr="00856968">
        <w:rPr>
          <w:rFonts w:ascii="Times New Roman" w:eastAsia="Times New Roman" w:hAnsi="Times New Roman" w:cs="Times New Roman"/>
          <w:b/>
        </w:rPr>
        <w:t>Precision (0.85):</w:t>
      </w:r>
    </w:p>
    <w:p w14:paraId="4F1F3A04" w14:textId="494D60C1" w:rsidR="00856968" w:rsidRPr="00856968" w:rsidRDefault="00856968" w:rsidP="00856968">
      <w:pPr>
        <w:pStyle w:val="ListParagraph"/>
        <w:numPr>
          <w:ilvl w:val="0"/>
          <w:numId w:val="17"/>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 xml:space="preserve">Definition: Precision measures the proportion of true positive predictions among all predicted positives. </w:t>
      </w:r>
    </w:p>
    <w:p w14:paraId="7C019061" w14:textId="77777777" w:rsidR="00856968" w:rsidRPr="00856968" w:rsidRDefault="00856968" w:rsidP="00856968">
      <w:pPr>
        <w:pStyle w:val="ListParagraph"/>
        <w:numPr>
          <w:ilvl w:val="0"/>
          <w:numId w:val="17"/>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Interpretation: A precision of 0.85 suggests that U-Net effectively identifies relevant regions (cells) while minimizing false positives. This means the model is good at avoiding incorrect classifications of background as cells.</w:t>
      </w:r>
    </w:p>
    <w:p w14:paraId="7D18CBBA" w14:textId="01389C9A" w:rsidR="00856968" w:rsidRPr="00856968" w:rsidRDefault="00856968" w:rsidP="00856968">
      <w:pPr>
        <w:spacing w:before="0" w:line="360" w:lineRule="auto"/>
        <w:rPr>
          <w:rFonts w:ascii="Times New Roman" w:eastAsia="Times New Roman" w:hAnsi="Times New Roman" w:cs="Times New Roman"/>
          <w:b/>
        </w:rPr>
      </w:pPr>
      <w:r w:rsidRPr="00856968">
        <w:rPr>
          <w:rFonts w:ascii="Times New Roman" w:eastAsia="Times New Roman" w:hAnsi="Times New Roman" w:cs="Times New Roman"/>
          <w:b/>
        </w:rPr>
        <w:t>Recall (0.89):</w:t>
      </w:r>
    </w:p>
    <w:p w14:paraId="3B4C8BD1" w14:textId="05EA37EF" w:rsidR="00856968" w:rsidRPr="00856968" w:rsidRDefault="00856968" w:rsidP="00856968">
      <w:pPr>
        <w:pStyle w:val="ListParagraph"/>
        <w:numPr>
          <w:ilvl w:val="0"/>
          <w:numId w:val="18"/>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 xml:space="preserve">Definition: Recall measures the proportion of true positive predictions among all actual positives. </w:t>
      </w:r>
    </w:p>
    <w:p w14:paraId="4AD4EF13" w14:textId="77777777" w:rsidR="00856968" w:rsidRPr="00856968" w:rsidRDefault="00856968" w:rsidP="00856968">
      <w:pPr>
        <w:pStyle w:val="ListParagraph"/>
        <w:numPr>
          <w:ilvl w:val="0"/>
          <w:numId w:val="18"/>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Interpretation: A recall of 0.89 indicates that U-Net captures most of the actual cells present in the images. This shows that the model is effective at identifying relevant objects, even in the presence of challenging conditions.</w:t>
      </w:r>
    </w:p>
    <w:p w14:paraId="08A6F5D3" w14:textId="0F853FB8" w:rsidR="00856968" w:rsidRPr="00856968" w:rsidRDefault="00856968" w:rsidP="00856968">
      <w:pPr>
        <w:spacing w:before="0" w:line="360" w:lineRule="auto"/>
        <w:rPr>
          <w:rFonts w:ascii="Times New Roman" w:eastAsia="Times New Roman" w:hAnsi="Times New Roman" w:cs="Times New Roman"/>
          <w:b/>
        </w:rPr>
      </w:pPr>
      <w:r w:rsidRPr="00856968">
        <w:rPr>
          <w:rFonts w:ascii="Times New Roman" w:eastAsia="Times New Roman" w:hAnsi="Times New Roman" w:cs="Times New Roman"/>
          <w:b/>
        </w:rPr>
        <w:t>Intersection over Union (IOU) (0.81):</w:t>
      </w:r>
    </w:p>
    <w:p w14:paraId="525AB7B9" w14:textId="0570873F" w:rsidR="00856968" w:rsidRPr="00856968" w:rsidRDefault="00856968" w:rsidP="00856968">
      <w:pPr>
        <w:pStyle w:val="ListParagraph"/>
        <w:numPr>
          <w:ilvl w:val="0"/>
          <w:numId w:val="19"/>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 xml:space="preserve">Definition: IOU is a metric that evaluates the overlap between the predicted segmentation and the ground truth. </w:t>
      </w:r>
    </w:p>
    <w:p w14:paraId="52ECE695" w14:textId="67C3A247" w:rsidR="00856968" w:rsidRDefault="00856968" w:rsidP="00856968">
      <w:pPr>
        <w:pStyle w:val="ListParagraph"/>
        <w:numPr>
          <w:ilvl w:val="0"/>
          <w:numId w:val="19"/>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Interpretation: An IOU of 0.81 reflects a good overlap between the predicted and actual segmentation areas. This metric is useful for assessing the accuracy of the segmentation in capturing the boundaries of the objects.</w:t>
      </w:r>
    </w:p>
    <w:p w14:paraId="795CE7C0" w14:textId="2E03EBB9" w:rsidR="00856968" w:rsidRPr="005E2D92" w:rsidRDefault="00856968" w:rsidP="005E2D92">
      <w:pPr>
        <w:spacing w:before="0" w:line="360" w:lineRule="auto"/>
        <w:rPr>
          <w:rFonts w:ascii="Times New Roman" w:eastAsia="Times New Roman" w:hAnsi="Times New Roman" w:cs="Times New Roman"/>
        </w:rPr>
      </w:pPr>
    </w:p>
    <w:p w14:paraId="79F150DD" w14:textId="6B30ACAF" w:rsidR="008E7F44" w:rsidRDefault="00146AD1" w:rsidP="00F063E5">
      <w:pPr>
        <w:spacing w:line="240" w:lineRule="auto"/>
        <w:jc w:val="left"/>
        <w:rPr>
          <w:rFonts w:ascii="Times New Roman" w:eastAsia="Times New Roman" w:hAnsi="Times New Roman" w:cs="Times New Roman"/>
          <w:b/>
          <w:color w:val="000000"/>
          <w:szCs w:val="22"/>
        </w:rPr>
      </w:pPr>
      <w:r>
        <w:rPr>
          <w:rFonts w:ascii="Times New Roman" w:eastAsia="Times New Roman" w:hAnsi="Times New Roman" w:cs="Times New Roman"/>
          <w:b/>
        </w:rPr>
        <w:t xml:space="preserve">4.2.1. </w:t>
      </w:r>
      <w:r>
        <w:rPr>
          <w:rFonts w:ascii="Times New Roman" w:eastAsia="Times New Roman" w:hAnsi="Times New Roman" w:cs="Times New Roman"/>
          <w:b/>
          <w:color w:val="000000"/>
          <w:szCs w:val="22"/>
        </w:rPr>
        <w:t xml:space="preserve">Comparing with other methods </w:t>
      </w:r>
    </w:p>
    <w:p w14:paraId="455D9B54" w14:textId="7CBECEC9" w:rsidR="00D4470C" w:rsidRDefault="00D4470C" w:rsidP="00DB234C">
      <w:pPr>
        <w:spacing w:line="360" w:lineRule="auto"/>
        <w:rPr>
          <w:rFonts w:ascii="Times New Roman" w:eastAsia="Times New Roman" w:hAnsi="Times New Roman" w:cs="Times New Roman"/>
        </w:rPr>
      </w:pPr>
      <w:r w:rsidRPr="00D4470C">
        <w:rPr>
          <w:rFonts w:ascii="Times New Roman" w:eastAsia="Times New Roman" w:hAnsi="Times New Roman" w:cs="Times New Roman"/>
        </w:rPr>
        <w:t>The U-Net architecture significantly outperforms traditional segmentation methods across key metrics such as Dice Coefficient, Precision, Recall, and IOU. This performance boost highlights U-Net's advanced capability in accurately segmenting complex structures.</w:t>
      </w:r>
    </w:p>
    <w:p w14:paraId="3F0FF466" w14:textId="621FBECD" w:rsidR="00D4470C" w:rsidRDefault="00D4470C" w:rsidP="00061548">
      <w:pPr>
        <w:spacing w:line="240" w:lineRule="auto"/>
        <w:rPr>
          <w:rFonts w:ascii="Times New Roman" w:eastAsia="Times New Roman" w:hAnsi="Times New Roman" w:cs="Times New Roman"/>
        </w:rPr>
      </w:pPr>
    </w:p>
    <w:p w14:paraId="76E79ED4" w14:textId="77777777" w:rsidR="00D4470C" w:rsidRPr="00D4470C" w:rsidRDefault="00D4470C" w:rsidP="00F063E5">
      <w:pPr>
        <w:spacing w:line="240" w:lineRule="auto"/>
        <w:jc w:val="left"/>
        <w:rPr>
          <w:rFonts w:ascii="Times New Roman" w:eastAsia="Times New Roman" w:hAnsi="Times New Roman" w:cs="Times New Roman"/>
        </w:rPr>
      </w:pPr>
      <w:bookmarkStart w:id="5" w:name="_GoBack"/>
      <w:bookmarkEnd w:id="5"/>
    </w:p>
    <w:tbl>
      <w:tblPr>
        <w:tblStyle w:val="TableGrid"/>
        <w:tblW w:w="0" w:type="auto"/>
        <w:tblLook w:val="04A0" w:firstRow="1" w:lastRow="0" w:firstColumn="1" w:lastColumn="0" w:noHBand="0" w:noVBand="1"/>
      </w:tblPr>
      <w:tblGrid>
        <w:gridCol w:w="1838"/>
        <w:gridCol w:w="1701"/>
        <w:gridCol w:w="1441"/>
        <w:gridCol w:w="1660"/>
        <w:gridCol w:w="1661"/>
      </w:tblGrid>
      <w:tr w:rsidR="00F063E5" w14:paraId="72FB3C68" w14:textId="77777777" w:rsidTr="00F063E5">
        <w:trPr>
          <w:trHeight w:val="464"/>
        </w:trPr>
        <w:tc>
          <w:tcPr>
            <w:tcW w:w="1838" w:type="dxa"/>
          </w:tcPr>
          <w:p w14:paraId="2AB71B67" w14:textId="42398004" w:rsidR="00F063E5" w:rsidRDefault="00F063E5" w:rsidP="00F063E5">
            <w:pPr>
              <w:spacing w:before="0" w:line="240" w:lineRule="auto"/>
              <w:jc w:val="center"/>
              <w:rPr>
                <w:rFonts w:ascii="Times New Roman" w:eastAsia="Times New Roman" w:hAnsi="Times New Roman" w:cs="Times New Roman"/>
                <w:szCs w:val="22"/>
              </w:rPr>
            </w:pPr>
            <w:r w:rsidRPr="00F063E5">
              <w:rPr>
                <w:rFonts w:ascii="Times New Roman" w:eastAsia="Times New Roman" w:hAnsi="Times New Roman" w:cs="Times New Roman"/>
                <w:szCs w:val="22"/>
              </w:rPr>
              <w:lastRenderedPageBreak/>
              <w:t>Method</w:t>
            </w:r>
          </w:p>
        </w:tc>
        <w:tc>
          <w:tcPr>
            <w:tcW w:w="1701" w:type="dxa"/>
          </w:tcPr>
          <w:p w14:paraId="4DA30F7D" w14:textId="2153CEE9" w:rsidR="00F063E5" w:rsidRDefault="00F063E5" w:rsidP="00F063E5">
            <w:pPr>
              <w:spacing w:before="0" w:line="240" w:lineRule="auto"/>
              <w:jc w:val="center"/>
              <w:rPr>
                <w:rFonts w:ascii="Times New Roman" w:eastAsia="Times New Roman" w:hAnsi="Times New Roman" w:cs="Times New Roman"/>
                <w:szCs w:val="22"/>
              </w:rPr>
            </w:pPr>
            <w:r w:rsidRPr="00F063E5">
              <w:rPr>
                <w:rFonts w:ascii="Times New Roman" w:eastAsia="Times New Roman" w:hAnsi="Times New Roman" w:cs="Times New Roman"/>
                <w:szCs w:val="22"/>
              </w:rPr>
              <w:t>Dice Coefficient</w:t>
            </w:r>
          </w:p>
        </w:tc>
        <w:tc>
          <w:tcPr>
            <w:tcW w:w="1441" w:type="dxa"/>
          </w:tcPr>
          <w:p w14:paraId="03961CC9" w14:textId="1B32EB3F" w:rsidR="00F063E5" w:rsidRDefault="00F063E5" w:rsidP="00F063E5">
            <w:pPr>
              <w:spacing w:before="0" w:line="240" w:lineRule="auto"/>
              <w:jc w:val="center"/>
              <w:rPr>
                <w:rFonts w:ascii="Times New Roman" w:eastAsia="Times New Roman" w:hAnsi="Times New Roman" w:cs="Times New Roman"/>
                <w:szCs w:val="22"/>
              </w:rPr>
            </w:pPr>
            <w:r w:rsidRPr="00F063E5">
              <w:rPr>
                <w:rFonts w:ascii="Times New Roman" w:eastAsia="Times New Roman" w:hAnsi="Times New Roman" w:cs="Times New Roman"/>
                <w:szCs w:val="22"/>
              </w:rPr>
              <w:t>Precision</w:t>
            </w:r>
          </w:p>
        </w:tc>
        <w:tc>
          <w:tcPr>
            <w:tcW w:w="1660" w:type="dxa"/>
          </w:tcPr>
          <w:p w14:paraId="30DAED7D" w14:textId="53F5355B" w:rsidR="00F063E5" w:rsidRDefault="00F063E5" w:rsidP="00F063E5">
            <w:pPr>
              <w:spacing w:before="0" w:line="240" w:lineRule="auto"/>
              <w:jc w:val="center"/>
              <w:rPr>
                <w:rFonts w:ascii="Times New Roman" w:eastAsia="Times New Roman" w:hAnsi="Times New Roman" w:cs="Times New Roman"/>
                <w:szCs w:val="22"/>
              </w:rPr>
            </w:pPr>
            <w:r w:rsidRPr="00F063E5">
              <w:rPr>
                <w:rFonts w:ascii="Times New Roman" w:eastAsia="Times New Roman" w:hAnsi="Times New Roman" w:cs="Times New Roman"/>
                <w:szCs w:val="22"/>
              </w:rPr>
              <w:t>Recall</w:t>
            </w:r>
          </w:p>
        </w:tc>
        <w:tc>
          <w:tcPr>
            <w:tcW w:w="1661" w:type="dxa"/>
          </w:tcPr>
          <w:p w14:paraId="59D59D2A" w14:textId="22282FD2" w:rsidR="00F063E5" w:rsidRDefault="00F063E5" w:rsidP="00F063E5">
            <w:pPr>
              <w:spacing w:before="0" w:line="240" w:lineRule="auto"/>
              <w:jc w:val="center"/>
              <w:rPr>
                <w:rFonts w:ascii="Times New Roman" w:eastAsia="Times New Roman" w:hAnsi="Times New Roman" w:cs="Times New Roman"/>
                <w:szCs w:val="22"/>
              </w:rPr>
            </w:pPr>
            <w:r w:rsidRPr="00F063E5">
              <w:rPr>
                <w:rFonts w:ascii="Times New Roman" w:eastAsia="Times New Roman" w:hAnsi="Times New Roman" w:cs="Times New Roman"/>
                <w:szCs w:val="22"/>
              </w:rPr>
              <w:t>IOU</w:t>
            </w:r>
          </w:p>
        </w:tc>
      </w:tr>
      <w:tr w:rsidR="00F063E5" w14:paraId="35EAED6E" w14:textId="77777777" w:rsidTr="00F063E5">
        <w:tc>
          <w:tcPr>
            <w:tcW w:w="1838" w:type="dxa"/>
          </w:tcPr>
          <w:p w14:paraId="2B494E0E" w14:textId="12F26090"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Traditional CNN</w:t>
            </w:r>
          </w:p>
        </w:tc>
        <w:tc>
          <w:tcPr>
            <w:tcW w:w="1701" w:type="dxa"/>
          </w:tcPr>
          <w:p w14:paraId="364434B2" w14:textId="7B64C760"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0.78</w:t>
            </w:r>
          </w:p>
        </w:tc>
        <w:tc>
          <w:tcPr>
            <w:tcW w:w="1441" w:type="dxa"/>
          </w:tcPr>
          <w:p w14:paraId="71A660AF" w14:textId="6DD698B0"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0.75</w:t>
            </w:r>
          </w:p>
        </w:tc>
        <w:tc>
          <w:tcPr>
            <w:tcW w:w="1660" w:type="dxa"/>
          </w:tcPr>
          <w:p w14:paraId="16D8197B" w14:textId="765DCB36"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0.80</w:t>
            </w:r>
          </w:p>
        </w:tc>
        <w:tc>
          <w:tcPr>
            <w:tcW w:w="1661" w:type="dxa"/>
          </w:tcPr>
          <w:p w14:paraId="7B56398E" w14:textId="51CA13AF"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0.72</w:t>
            </w:r>
          </w:p>
        </w:tc>
      </w:tr>
      <w:tr w:rsidR="00F063E5" w14:paraId="2B4A7E1F" w14:textId="77777777" w:rsidTr="00F063E5">
        <w:tc>
          <w:tcPr>
            <w:tcW w:w="1838" w:type="dxa"/>
          </w:tcPr>
          <w:p w14:paraId="10A35DB8" w14:textId="2D16D966"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FCN</w:t>
            </w:r>
          </w:p>
        </w:tc>
        <w:tc>
          <w:tcPr>
            <w:tcW w:w="1701" w:type="dxa"/>
          </w:tcPr>
          <w:p w14:paraId="664F1DA1" w14:textId="776B2604"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0.80</w:t>
            </w:r>
          </w:p>
        </w:tc>
        <w:tc>
          <w:tcPr>
            <w:tcW w:w="1441" w:type="dxa"/>
          </w:tcPr>
          <w:p w14:paraId="043095C3" w14:textId="3C455564"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0.78</w:t>
            </w:r>
          </w:p>
        </w:tc>
        <w:tc>
          <w:tcPr>
            <w:tcW w:w="1660" w:type="dxa"/>
          </w:tcPr>
          <w:p w14:paraId="56EE1F5F" w14:textId="0E4B0C5B"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0.82</w:t>
            </w:r>
          </w:p>
        </w:tc>
        <w:tc>
          <w:tcPr>
            <w:tcW w:w="1661" w:type="dxa"/>
          </w:tcPr>
          <w:p w14:paraId="08366EEF" w14:textId="2A55B14B"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0.76</w:t>
            </w:r>
          </w:p>
        </w:tc>
      </w:tr>
      <w:tr w:rsidR="00F063E5" w14:paraId="54A09162" w14:textId="77777777" w:rsidTr="00F063E5">
        <w:tc>
          <w:tcPr>
            <w:tcW w:w="1838" w:type="dxa"/>
          </w:tcPr>
          <w:p w14:paraId="63D5470C" w14:textId="45586983" w:rsidR="00F063E5" w:rsidRDefault="00F063E5" w:rsidP="00F063E5">
            <w:pPr>
              <w:spacing w:before="0" w:line="240" w:lineRule="auto"/>
              <w:rPr>
                <w:rFonts w:ascii="Times New Roman" w:eastAsia="Times New Roman" w:hAnsi="Times New Roman" w:cs="Times New Roman"/>
                <w:szCs w:val="22"/>
              </w:rPr>
            </w:pPr>
            <w:proofErr w:type="spellStart"/>
            <w:r w:rsidRPr="00F063E5">
              <w:rPr>
                <w:rFonts w:ascii="Times New Roman" w:eastAsia="Times New Roman" w:hAnsi="Times New Roman" w:cs="Times New Roman"/>
                <w:szCs w:val="22"/>
              </w:rPr>
              <w:t>DeepLab</w:t>
            </w:r>
            <w:proofErr w:type="spellEnd"/>
          </w:p>
        </w:tc>
        <w:tc>
          <w:tcPr>
            <w:tcW w:w="1701" w:type="dxa"/>
          </w:tcPr>
          <w:p w14:paraId="081384C2" w14:textId="05132328"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0.85</w:t>
            </w:r>
          </w:p>
        </w:tc>
        <w:tc>
          <w:tcPr>
            <w:tcW w:w="1441" w:type="dxa"/>
          </w:tcPr>
          <w:p w14:paraId="6FD8C171" w14:textId="535D555E"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0.82</w:t>
            </w:r>
          </w:p>
        </w:tc>
        <w:tc>
          <w:tcPr>
            <w:tcW w:w="1660" w:type="dxa"/>
          </w:tcPr>
          <w:p w14:paraId="69820A61" w14:textId="41A59B14"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0.87</w:t>
            </w:r>
          </w:p>
        </w:tc>
        <w:tc>
          <w:tcPr>
            <w:tcW w:w="1661" w:type="dxa"/>
          </w:tcPr>
          <w:p w14:paraId="3CD50EAB" w14:textId="42B58CD7"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0.79</w:t>
            </w:r>
          </w:p>
        </w:tc>
      </w:tr>
      <w:tr w:rsidR="00F063E5" w14:paraId="59D13A34" w14:textId="77777777" w:rsidTr="00F063E5">
        <w:tc>
          <w:tcPr>
            <w:tcW w:w="1838" w:type="dxa"/>
          </w:tcPr>
          <w:p w14:paraId="2EF63F95" w14:textId="16B2CFAC"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U-Net</w:t>
            </w:r>
          </w:p>
        </w:tc>
        <w:tc>
          <w:tcPr>
            <w:tcW w:w="1701" w:type="dxa"/>
          </w:tcPr>
          <w:p w14:paraId="37F20EF2" w14:textId="4927EFE1"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0.88</w:t>
            </w:r>
          </w:p>
        </w:tc>
        <w:tc>
          <w:tcPr>
            <w:tcW w:w="1441" w:type="dxa"/>
          </w:tcPr>
          <w:p w14:paraId="5C342F42" w14:textId="589B4B56"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0.85</w:t>
            </w:r>
          </w:p>
        </w:tc>
        <w:tc>
          <w:tcPr>
            <w:tcW w:w="1660" w:type="dxa"/>
          </w:tcPr>
          <w:p w14:paraId="5905CC8B" w14:textId="6FB6D892"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0.89</w:t>
            </w:r>
          </w:p>
        </w:tc>
        <w:tc>
          <w:tcPr>
            <w:tcW w:w="1661" w:type="dxa"/>
          </w:tcPr>
          <w:p w14:paraId="4E84DAF8" w14:textId="0C48C22B" w:rsidR="00F063E5" w:rsidRDefault="00F063E5" w:rsidP="00F063E5">
            <w:pPr>
              <w:spacing w:before="0" w:line="240" w:lineRule="auto"/>
              <w:rPr>
                <w:rFonts w:ascii="Times New Roman" w:eastAsia="Times New Roman" w:hAnsi="Times New Roman" w:cs="Times New Roman"/>
                <w:szCs w:val="22"/>
              </w:rPr>
            </w:pPr>
            <w:r w:rsidRPr="00F063E5">
              <w:rPr>
                <w:rFonts w:ascii="Times New Roman" w:eastAsia="Times New Roman" w:hAnsi="Times New Roman" w:cs="Times New Roman"/>
                <w:szCs w:val="22"/>
              </w:rPr>
              <w:t>0.81</w:t>
            </w:r>
          </w:p>
        </w:tc>
      </w:tr>
    </w:tbl>
    <w:p w14:paraId="2CB81CE5" w14:textId="678A1FF1" w:rsidR="00D4470C" w:rsidRDefault="00D4470C" w:rsidP="00D4470C">
      <w:pPr>
        <w:spacing w:before="0" w:line="360" w:lineRule="auto"/>
        <w:jc w:val="center"/>
        <w:rPr>
          <w:rFonts w:ascii="Times New Roman" w:eastAsia="Times New Roman" w:hAnsi="Times New Roman" w:cs="Times New Roman"/>
          <w:szCs w:val="22"/>
        </w:rPr>
      </w:pPr>
      <w:r>
        <w:rPr>
          <w:rFonts w:ascii="Times New Roman" w:eastAsia="Times New Roman" w:hAnsi="Times New Roman" w:cs="Times New Roman"/>
          <w:szCs w:val="22"/>
        </w:rPr>
        <w:t xml:space="preserve">Table 2: </w:t>
      </w:r>
      <w:r w:rsidRPr="00D4470C">
        <w:rPr>
          <w:rFonts w:ascii="Times New Roman" w:eastAsia="Times New Roman" w:hAnsi="Times New Roman" w:cs="Times New Roman"/>
          <w:szCs w:val="22"/>
        </w:rPr>
        <w:t>Comparison of U-Net with Traditional Methods</w:t>
      </w:r>
    </w:p>
    <w:p w14:paraId="3E31C61E" w14:textId="75891835" w:rsidR="00D4470C" w:rsidRPr="00D4470C" w:rsidRDefault="00D4470C" w:rsidP="007D1573">
      <w:pPr>
        <w:spacing w:before="0" w:line="360" w:lineRule="auto"/>
        <w:rPr>
          <w:rFonts w:ascii="Times New Roman" w:eastAsia="Times New Roman" w:hAnsi="Times New Roman" w:cs="Times New Roman"/>
          <w:szCs w:val="22"/>
        </w:rPr>
      </w:pPr>
    </w:p>
    <w:p w14:paraId="168A54AD" w14:textId="77777777" w:rsidR="00D4470C" w:rsidRPr="0030340A" w:rsidRDefault="00D4470C" w:rsidP="007D1573">
      <w:pPr>
        <w:spacing w:before="0" w:line="360" w:lineRule="auto"/>
        <w:rPr>
          <w:rFonts w:ascii="Times New Roman" w:eastAsia="Times New Roman" w:hAnsi="Times New Roman" w:cs="Times New Roman"/>
          <w:b/>
          <w:szCs w:val="22"/>
        </w:rPr>
      </w:pPr>
      <w:r w:rsidRPr="0030340A">
        <w:rPr>
          <w:rFonts w:ascii="Times New Roman" w:eastAsia="Times New Roman" w:hAnsi="Times New Roman" w:cs="Times New Roman"/>
          <w:b/>
          <w:szCs w:val="22"/>
        </w:rPr>
        <w:t>1. Improved Performance:</w:t>
      </w:r>
    </w:p>
    <w:p w14:paraId="35CB8FEF" w14:textId="0BBD3C1A" w:rsidR="00D4470C" w:rsidRPr="00D4470C" w:rsidRDefault="00D4470C" w:rsidP="007D1573">
      <w:pPr>
        <w:spacing w:before="0"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U-Net demonstrates superior performance across all key metrics compared to traditional methods such as CNNs and FCNs. Specifically, U-Net achieves a Dice Coefficient of 0.88, which is higher than the 0.78 achieved by traditional CNNs and 0.80 by FCNs. This suggests that U-Net provides a more accurate overlap between the predicted and actual segmentations, which is critical for applications requiring high precision.</w:t>
      </w:r>
    </w:p>
    <w:p w14:paraId="68AA94A1" w14:textId="75B75B07" w:rsidR="00D4470C" w:rsidRPr="00D4470C" w:rsidRDefault="00D4470C" w:rsidP="00D4470C">
      <w:pPr>
        <w:spacing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Precision metrics further emphasize U-Net's effectiveness. With a precision score of 0.85, U-Net is markedly better than traditional CNNs (0.75) and FCNs (0.78). This indicates that U-Net is more successful at correctly identifying true positives while minimizing false positives. In practical terms, this means U-Net is better at focusing on relevant areas and avoiding the misclassification of background areas as objects of interest.</w:t>
      </w:r>
    </w:p>
    <w:p w14:paraId="02121D70" w14:textId="162C147B" w:rsidR="00D4470C" w:rsidRPr="00D4470C" w:rsidRDefault="00D4470C" w:rsidP="00D4470C">
      <w:pPr>
        <w:spacing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Recall metrics show that U-Net excels in identifying all relevant objects. Its recall score of 0.89 outperforms traditional CNNs (0.80) and FCNs (0.82), signifying that U-Net is more effective at capturing all actual instances of the target objects. This is particularly valuable in scenarios where missing a relevant object could lead to significant issues, such as in medical imaging or automated inspection systems.</w:t>
      </w:r>
    </w:p>
    <w:p w14:paraId="74E78F8E" w14:textId="35790B09" w:rsidR="00D4470C" w:rsidRDefault="00D4470C" w:rsidP="007D1573">
      <w:pPr>
        <w:spacing w:after="240"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The Intersection over Union (IOU) score of U-Net is 0.81, which is superior to the IOU scores of traditional CNNs (0.72) and FCNs (0.76). This reflects a better overall overlap between the predicted segmentation and the ground truth, highlighting U-Net's capability to provide more precise and accurate segmentation results.</w:t>
      </w:r>
    </w:p>
    <w:p w14:paraId="7FA91854" w14:textId="15175A56" w:rsidR="007D1573" w:rsidRDefault="007D1573" w:rsidP="007D1573">
      <w:pPr>
        <w:spacing w:after="240" w:line="360" w:lineRule="auto"/>
        <w:rPr>
          <w:rFonts w:ascii="Times New Roman" w:eastAsia="Times New Roman" w:hAnsi="Times New Roman" w:cs="Times New Roman"/>
          <w:szCs w:val="22"/>
        </w:rPr>
      </w:pPr>
    </w:p>
    <w:p w14:paraId="3BF1469F" w14:textId="322F1023" w:rsidR="007D1573" w:rsidRDefault="007D1573" w:rsidP="007D1573">
      <w:pPr>
        <w:spacing w:after="240" w:line="360" w:lineRule="auto"/>
        <w:rPr>
          <w:rFonts w:ascii="Times New Roman" w:eastAsia="Times New Roman" w:hAnsi="Times New Roman" w:cs="Times New Roman"/>
          <w:szCs w:val="22"/>
        </w:rPr>
      </w:pPr>
    </w:p>
    <w:p w14:paraId="528AE867" w14:textId="3602A184" w:rsidR="007D1573" w:rsidRDefault="007D1573" w:rsidP="007D1573">
      <w:pPr>
        <w:spacing w:after="240" w:line="360" w:lineRule="auto"/>
        <w:rPr>
          <w:rFonts w:ascii="Times New Roman" w:eastAsia="Times New Roman" w:hAnsi="Times New Roman" w:cs="Times New Roman"/>
          <w:szCs w:val="22"/>
        </w:rPr>
      </w:pPr>
    </w:p>
    <w:p w14:paraId="1DFB2696" w14:textId="77777777" w:rsidR="007D1573" w:rsidRPr="00D4470C" w:rsidRDefault="007D1573" w:rsidP="007D1573">
      <w:pPr>
        <w:spacing w:after="240" w:line="360" w:lineRule="auto"/>
        <w:rPr>
          <w:rFonts w:ascii="Times New Roman" w:eastAsia="Times New Roman" w:hAnsi="Times New Roman" w:cs="Times New Roman"/>
          <w:szCs w:val="22"/>
        </w:rPr>
      </w:pPr>
    </w:p>
    <w:p w14:paraId="727B2845" w14:textId="77777777" w:rsidR="00D4470C" w:rsidRPr="0030340A" w:rsidRDefault="00D4470C" w:rsidP="007D1573">
      <w:pPr>
        <w:spacing w:before="0" w:line="360" w:lineRule="auto"/>
        <w:rPr>
          <w:rFonts w:ascii="Times New Roman" w:eastAsia="Times New Roman" w:hAnsi="Times New Roman" w:cs="Times New Roman"/>
          <w:b/>
          <w:szCs w:val="22"/>
        </w:rPr>
      </w:pPr>
      <w:r w:rsidRPr="0030340A">
        <w:rPr>
          <w:rFonts w:ascii="Times New Roman" w:eastAsia="Times New Roman" w:hAnsi="Times New Roman" w:cs="Times New Roman"/>
          <w:b/>
          <w:szCs w:val="22"/>
        </w:rPr>
        <w:lastRenderedPageBreak/>
        <w:t>2. Enhanced Detail Capture:</w:t>
      </w:r>
    </w:p>
    <w:p w14:paraId="0DFE8B1D" w14:textId="271E0E9F" w:rsidR="00D4470C" w:rsidRPr="00D4470C" w:rsidRDefault="00D4470C" w:rsidP="007D1573">
      <w:pPr>
        <w:spacing w:before="0"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 xml:space="preserve">When compared to </w:t>
      </w:r>
      <w:proofErr w:type="spellStart"/>
      <w:r w:rsidRPr="00D4470C">
        <w:rPr>
          <w:rFonts w:ascii="Times New Roman" w:eastAsia="Times New Roman" w:hAnsi="Times New Roman" w:cs="Times New Roman"/>
          <w:szCs w:val="22"/>
        </w:rPr>
        <w:t>DeepLab</w:t>
      </w:r>
      <w:proofErr w:type="spellEnd"/>
      <w:r w:rsidRPr="00D4470C">
        <w:rPr>
          <w:rFonts w:ascii="Times New Roman" w:eastAsia="Times New Roman" w:hAnsi="Times New Roman" w:cs="Times New Roman"/>
          <w:szCs w:val="22"/>
        </w:rPr>
        <w:t>, which has a Dice Coefficient of 0.85, precision of 0.82, recall of 0.87, and IOU of 0.79, U-Net still shows notable advantages. The higher Dice Coefficient of U-Net (0.88) suggests it offers better segmentation overlap. Its precision and recall metrics (0.85 and 0.89 respectively) indicate a more balanced performance, ensuring both high-quality detection of relevant regions and effective identification of all relevant objects.</w:t>
      </w:r>
    </w:p>
    <w:p w14:paraId="1777F8A4" w14:textId="067E621F" w:rsidR="00D4470C" w:rsidRPr="00D4470C" w:rsidRDefault="00D4470C" w:rsidP="00D4470C">
      <w:pPr>
        <w:spacing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 xml:space="preserve">U-Net’s design, which incorporates skip connections between the contracting and expanding paths, plays a crucial role in its superior performance. These connections facilitate the retention and transfer of spatial information, allowing U-Net to maintain fine details and context more effectively than models like </w:t>
      </w:r>
      <w:proofErr w:type="spellStart"/>
      <w:r w:rsidRPr="00D4470C">
        <w:rPr>
          <w:rFonts w:ascii="Times New Roman" w:eastAsia="Times New Roman" w:hAnsi="Times New Roman" w:cs="Times New Roman"/>
          <w:szCs w:val="22"/>
        </w:rPr>
        <w:t>DeepLab</w:t>
      </w:r>
      <w:proofErr w:type="spellEnd"/>
      <w:r w:rsidRPr="00D4470C">
        <w:rPr>
          <w:rFonts w:ascii="Times New Roman" w:eastAsia="Times New Roman" w:hAnsi="Times New Roman" w:cs="Times New Roman"/>
          <w:szCs w:val="22"/>
        </w:rPr>
        <w:t>. As a result, U-Net is particularly adept at handling complex structures and varying object sizes, making it suitable for applications that demand high accuracy in segmentation.</w:t>
      </w:r>
    </w:p>
    <w:p w14:paraId="4D64DEA4" w14:textId="708A7BD3" w:rsidR="008E7F44" w:rsidRPr="005E2D92" w:rsidRDefault="00D4470C" w:rsidP="00D4470C">
      <w:pPr>
        <w:spacing w:line="360" w:lineRule="auto"/>
        <w:rPr>
          <w:rFonts w:ascii="Times New Roman" w:eastAsia="Times New Roman" w:hAnsi="Times New Roman" w:cs="Times New Roman"/>
          <w:szCs w:val="22"/>
        </w:rPr>
      </w:pPr>
      <w:r w:rsidRPr="00D4470C">
        <w:rPr>
          <w:rFonts w:ascii="Times New Roman" w:eastAsia="Times New Roman" w:hAnsi="Times New Roman" w:cs="Times New Roman"/>
          <w:szCs w:val="22"/>
        </w:rPr>
        <w:t>The improved performance of U-Net highlights its significant advancements over previous methods. Its ability to balance high precision and recall makes it a powerful tool for tasks requiring detailed and accurate segmentation. This combination of performance metrics underscores U-Net's effectiveness in addressing the challenges posed by complex and variable segmentation tasks, establishing it as a robust choice for a wide range of image analysis applications.</w:t>
      </w:r>
    </w:p>
    <w:p w14:paraId="5841B4CD" w14:textId="77777777" w:rsidR="008E7F44" w:rsidRDefault="008E7F44">
      <w:pPr>
        <w:spacing w:before="0" w:line="360" w:lineRule="auto"/>
      </w:pPr>
    </w:p>
    <w:p w14:paraId="6BC20E96" w14:textId="77777777" w:rsidR="008E7F44" w:rsidRDefault="00146AD1">
      <w:pPr>
        <w:spacing w:before="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4.3. Significance of The Results and conclusions</w:t>
      </w:r>
    </w:p>
    <w:p w14:paraId="6776F351" w14:textId="77777777" w:rsidR="00856968" w:rsidRPr="00856968" w:rsidRDefault="00856968" w:rsidP="00856968">
      <w:pPr>
        <w:pStyle w:val="ListParagraph"/>
        <w:numPr>
          <w:ilvl w:val="0"/>
          <w:numId w:val="20"/>
        </w:numPr>
        <w:spacing w:before="0" w:line="360" w:lineRule="auto"/>
        <w:rPr>
          <w:rFonts w:ascii="Times New Roman" w:eastAsia="Times New Roman" w:hAnsi="Times New Roman" w:cs="Times New Roman"/>
        </w:rPr>
      </w:pPr>
      <w:r w:rsidRPr="00856968">
        <w:rPr>
          <w:rFonts w:ascii="Times New Roman" w:eastAsia="Times New Roman" w:hAnsi="Times New Roman" w:cs="Times New Roman"/>
        </w:rPr>
        <w:t>High Accuracy: The high dice coefficient and recall values indicate U-Net's strong performance in detecting and segmenting small, irregularly shaped structures. This is particularly important for high-resolution biomedical imaging.</w:t>
      </w:r>
    </w:p>
    <w:p w14:paraId="0AC6066A" w14:textId="3C24C00B" w:rsidR="008E7F44" w:rsidRPr="00B5162A" w:rsidRDefault="00856968" w:rsidP="005E2D92">
      <w:pPr>
        <w:pStyle w:val="ListParagraph"/>
        <w:numPr>
          <w:ilvl w:val="0"/>
          <w:numId w:val="20"/>
        </w:numPr>
        <w:spacing w:before="0" w:line="360" w:lineRule="auto"/>
        <w:rPr>
          <w:rFonts w:ascii="Times New Roman" w:eastAsia="Times New Roman" w:hAnsi="Times New Roman" w:cs="Times New Roman"/>
          <w:color w:val="000000"/>
          <w:szCs w:val="22"/>
        </w:rPr>
      </w:pPr>
      <w:r w:rsidRPr="005E2D92">
        <w:rPr>
          <w:rFonts w:ascii="Times New Roman" w:eastAsia="Times New Roman" w:hAnsi="Times New Roman" w:cs="Times New Roman"/>
        </w:rPr>
        <w:t>Effective for Complex Tasks: U-Net's ability to handle datasets with complex textures and varying object sizes showcases its robustness in segmentation tasks.</w:t>
      </w:r>
    </w:p>
    <w:p w14:paraId="530E6EE2" w14:textId="61AFDEDA" w:rsidR="00B5162A" w:rsidRPr="00B5162A" w:rsidRDefault="00B5162A" w:rsidP="00B5162A">
      <w:pPr>
        <w:pStyle w:val="ListParagraph"/>
        <w:numPr>
          <w:ilvl w:val="0"/>
          <w:numId w:val="20"/>
        </w:numPr>
        <w:spacing w:before="0" w:line="360" w:lineRule="auto"/>
        <w:rPr>
          <w:rFonts w:ascii="Times New Roman" w:eastAsia="Times New Roman" w:hAnsi="Times New Roman" w:cs="Times New Roman"/>
          <w:color w:val="000000"/>
          <w:szCs w:val="22"/>
        </w:rPr>
      </w:pPr>
      <w:r w:rsidRPr="00B5162A">
        <w:rPr>
          <w:rFonts w:ascii="Times New Roman" w:eastAsia="Times New Roman" w:hAnsi="Times New Roman" w:cs="Times New Roman"/>
          <w:color w:val="000000"/>
          <w:szCs w:val="22"/>
        </w:rPr>
        <w:t>Advantages of U-Net:</w:t>
      </w:r>
    </w:p>
    <w:p w14:paraId="6BC0B43B" w14:textId="77777777" w:rsidR="00B5162A" w:rsidRPr="00B5162A" w:rsidRDefault="00B5162A" w:rsidP="00B5162A">
      <w:pPr>
        <w:pStyle w:val="ListParagraph"/>
        <w:numPr>
          <w:ilvl w:val="0"/>
          <w:numId w:val="20"/>
        </w:numPr>
        <w:spacing w:before="0" w:line="360" w:lineRule="auto"/>
        <w:rPr>
          <w:rFonts w:ascii="Times New Roman" w:eastAsia="Times New Roman" w:hAnsi="Times New Roman" w:cs="Times New Roman"/>
          <w:color w:val="000000"/>
          <w:szCs w:val="22"/>
        </w:rPr>
      </w:pPr>
      <w:r w:rsidRPr="00B5162A">
        <w:rPr>
          <w:rFonts w:ascii="Times New Roman" w:eastAsia="Times New Roman" w:hAnsi="Times New Roman" w:cs="Times New Roman"/>
          <w:color w:val="000000"/>
          <w:szCs w:val="22"/>
        </w:rPr>
        <w:t>Effective Segmentation: U-Net's architecture, featuring contracting and expanding paths with skip connections, enhances its ability to capture both global context and fine details. This is particularly beneficial for complex biomedical imaging tasks where precise localization is crucial.</w:t>
      </w:r>
    </w:p>
    <w:p w14:paraId="5ACF3D5C" w14:textId="77777777" w:rsidR="00B5162A" w:rsidRPr="00B5162A" w:rsidRDefault="00B5162A" w:rsidP="00B5162A">
      <w:pPr>
        <w:pStyle w:val="ListParagraph"/>
        <w:numPr>
          <w:ilvl w:val="0"/>
          <w:numId w:val="20"/>
        </w:numPr>
        <w:spacing w:before="0" w:line="360" w:lineRule="auto"/>
        <w:rPr>
          <w:rFonts w:ascii="Times New Roman" w:eastAsia="Times New Roman" w:hAnsi="Times New Roman" w:cs="Times New Roman"/>
          <w:color w:val="000000"/>
          <w:szCs w:val="22"/>
        </w:rPr>
      </w:pPr>
      <w:r w:rsidRPr="00B5162A">
        <w:rPr>
          <w:rFonts w:ascii="Times New Roman" w:eastAsia="Times New Roman" w:hAnsi="Times New Roman" w:cs="Times New Roman"/>
          <w:color w:val="000000"/>
          <w:szCs w:val="22"/>
        </w:rPr>
        <w:t>High Precision and Recall: The model's high precision and recall values reflect its effectiveness in accurately segmenting small and complex objects. This is essential in applications where detailed and accurate segmentation is required.</w:t>
      </w:r>
    </w:p>
    <w:p w14:paraId="7691C63A" w14:textId="77777777" w:rsidR="00B5162A" w:rsidRPr="00B5162A" w:rsidRDefault="00B5162A" w:rsidP="00B5162A">
      <w:pPr>
        <w:pStyle w:val="ListParagraph"/>
        <w:numPr>
          <w:ilvl w:val="0"/>
          <w:numId w:val="20"/>
        </w:numPr>
        <w:spacing w:before="0" w:line="360" w:lineRule="auto"/>
        <w:rPr>
          <w:rFonts w:ascii="Times New Roman" w:eastAsia="Times New Roman" w:hAnsi="Times New Roman" w:cs="Times New Roman"/>
          <w:color w:val="000000"/>
          <w:szCs w:val="22"/>
        </w:rPr>
      </w:pPr>
      <w:r w:rsidRPr="00B5162A">
        <w:rPr>
          <w:rFonts w:ascii="Times New Roman" w:eastAsia="Times New Roman" w:hAnsi="Times New Roman" w:cs="Times New Roman"/>
          <w:color w:val="000000"/>
          <w:szCs w:val="22"/>
        </w:rPr>
        <w:lastRenderedPageBreak/>
        <w:t>U-Net’s Strengths: The results underscore U-Net's effectiveness in handling high-resolution, complex segmentation tasks. Its architecture and training strategies make it particularly suited for biomedical image segmentation where accurate boundaries and detailed object detection are critical.</w:t>
      </w:r>
    </w:p>
    <w:p w14:paraId="516E8DAA" w14:textId="77777777" w:rsidR="00B5162A" w:rsidRPr="00B5162A" w:rsidRDefault="00B5162A" w:rsidP="00B5162A">
      <w:pPr>
        <w:pStyle w:val="ListParagraph"/>
        <w:numPr>
          <w:ilvl w:val="0"/>
          <w:numId w:val="20"/>
        </w:numPr>
        <w:spacing w:before="0" w:line="360" w:lineRule="auto"/>
        <w:rPr>
          <w:rFonts w:ascii="Times New Roman" w:eastAsia="Times New Roman" w:hAnsi="Times New Roman" w:cs="Times New Roman"/>
          <w:color w:val="000000"/>
          <w:szCs w:val="22"/>
        </w:rPr>
      </w:pPr>
      <w:r w:rsidRPr="00B5162A">
        <w:rPr>
          <w:rFonts w:ascii="Times New Roman" w:eastAsia="Times New Roman" w:hAnsi="Times New Roman" w:cs="Times New Roman"/>
          <w:color w:val="000000"/>
          <w:szCs w:val="22"/>
        </w:rPr>
        <w:t>Benchmark for Further Development: U-Net has set a new benchmark in the field of image segmentation. Its performance has led to the development of advanced variants and improvements, further enhancing its capabilities and applicability to a broader range of tasks.</w:t>
      </w:r>
    </w:p>
    <w:p w14:paraId="68E83E56" w14:textId="193D907F" w:rsidR="00B5162A" w:rsidRPr="005E2D92" w:rsidRDefault="00B5162A" w:rsidP="00B5162A">
      <w:pPr>
        <w:pStyle w:val="ListParagraph"/>
        <w:numPr>
          <w:ilvl w:val="0"/>
          <w:numId w:val="20"/>
        </w:numPr>
        <w:spacing w:before="0" w:line="360" w:lineRule="auto"/>
        <w:rPr>
          <w:rFonts w:ascii="Times New Roman" w:eastAsia="Times New Roman" w:hAnsi="Times New Roman" w:cs="Times New Roman"/>
          <w:color w:val="000000"/>
          <w:szCs w:val="22"/>
        </w:rPr>
      </w:pPr>
      <w:r w:rsidRPr="00B5162A">
        <w:rPr>
          <w:rFonts w:ascii="Times New Roman" w:eastAsia="Times New Roman" w:hAnsi="Times New Roman" w:cs="Times New Roman"/>
          <w:color w:val="000000"/>
          <w:szCs w:val="22"/>
        </w:rPr>
        <w:t>Overall, U-Net's design and performance demonstrate its significant impact on the field of image segmentation, especially in scenarios requiring precise and detailed analysis.</w:t>
      </w:r>
    </w:p>
    <w:p w14:paraId="73350B28" w14:textId="77777777" w:rsidR="008E7F44" w:rsidRDefault="008E7F44">
      <w:pPr>
        <w:spacing w:before="0" w:line="360" w:lineRule="auto"/>
        <w:rPr>
          <w:rFonts w:ascii="Times New Roman" w:eastAsia="Times New Roman" w:hAnsi="Times New Roman" w:cs="Times New Roman"/>
          <w:color w:val="000000"/>
          <w:szCs w:val="22"/>
        </w:rPr>
      </w:pPr>
    </w:p>
    <w:p w14:paraId="54F9F6D7" w14:textId="77777777" w:rsidR="008E7F44" w:rsidRDefault="008E7F44">
      <w:pPr>
        <w:spacing w:before="0" w:line="360" w:lineRule="auto"/>
        <w:rPr>
          <w:rFonts w:ascii="Times New Roman" w:eastAsia="Times New Roman" w:hAnsi="Times New Roman" w:cs="Times New Roman"/>
          <w:color w:val="000000"/>
          <w:szCs w:val="22"/>
        </w:rPr>
      </w:pPr>
    </w:p>
    <w:p w14:paraId="147F72F2" w14:textId="77777777" w:rsidR="008E7F44" w:rsidRDefault="008E7F44">
      <w:pPr>
        <w:spacing w:before="0" w:line="360" w:lineRule="auto"/>
        <w:rPr>
          <w:rFonts w:ascii="Times New Roman" w:eastAsia="Times New Roman" w:hAnsi="Times New Roman" w:cs="Times New Roman"/>
          <w:color w:val="000000"/>
          <w:szCs w:val="22"/>
        </w:rPr>
      </w:pPr>
    </w:p>
    <w:p w14:paraId="78696369" w14:textId="77777777" w:rsidR="008E7F44" w:rsidRDefault="008E7F44">
      <w:pPr>
        <w:spacing w:before="0" w:line="360" w:lineRule="auto"/>
        <w:rPr>
          <w:rFonts w:ascii="Times New Roman" w:eastAsia="Times New Roman" w:hAnsi="Times New Roman" w:cs="Times New Roman"/>
          <w:color w:val="000000"/>
          <w:szCs w:val="22"/>
        </w:rPr>
      </w:pPr>
    </w:p>
    <w:p w14:paraId="7E17A781" w14:textId="77777777" w:rsidR="008E7F44" w:rsidRDefault="008E7F44">
      <w:pPr>
        <w:spacing w:before="0" w:line="360" w:lineRule="auto"/>
        <w:rPr>
          <w:rFonts w:ascii="Times New Roman" w:eastAsia="Times New Roman" w:hAnsi="Times New Roman" w:cs="Times New Roman"/>
          <w:color w:val="000000"/>
          <w:szCs w:val="22"/>
        </w:rPr>
      </w:pPr>
    </w:p>
    <w:p w14:paraId="6C820383" w14:textId="77777777" w:rsidR="008E7F44" w:rsidRDefault="008E7F44">
      <w:pPr>
        <w:spacing w:before="0" w:line="360" w:lineRule="auto"/>
        <w:rPr>
          <w:rFonts w:ascii="Times New Roman" w:eastAsia="Times New Roman" w:hAnsi="Times New Roman" w:cs="Times New Roman"/>
          <w:color w:val="000000"/>
          <w:szCs w:val="22"/>
        </w:rPr>
      </w:pPr>
    </w:p>
    <w:p w14:paraId="52CD97F9" w14:textId="77777777" w:rsidR="008E7F44" w:rsidRDefault="008E7F44">
      <w:pPr>
        <w:spacing w:before="0" w:line="360" w:lineRule="auto"/>
        <w:rPr>
          <w:rFonts w:ascii="Times New Roman" w:eastAsia="Times New Roman" w:hAnsi="Times New Roman" w:cs="Times New Roman"/>
          <w:color w:val="000000"/>
          <w:szCs w:val="22"/>
        </w:rPr>
      </w:pPr>
    </w:p>
    <w:p w14:paraId="1FB7DC89" w14:textId="277876E0" w:rsidR="003B148A" w:rsidRDefault="003B148A">
      <w:pPr>
        <w:spacing w:before="0" w:line="360" w:lineRule="auto"/>
        <w:rPr>
          <w:rFonts w:ascii="Times New Roman" w:eastAsia="Times New Roman" w:hAnsi="Times New Roman" w:cs="Times New Roman"/>
          <w:color w:val="000000"/>
          <w:szCs w:val="22"/>
        </w:rPr>
      </w:pPr>
    </w:p>
    <w:p w14:paraId="537537AE" w14:textId="52E5F2EA" w:rsidR="00146AD1" w:rsidRDefault="00146AD1">
      <w:pPr>
        <w:spacing w:before="0" w:line="360" w:lineRule="auto"/>
        <w:rPr>
          <w:rFonts w:ascii="Times New Roman" w:eastAsia="Times New Roman" w:hAnsi="Times New Roman" w:cs="Times New Roman"/>
          <w:color w:val="000000"/>
          <w:szCs w:val="22"/>
        </w:rPr>
      </w:pPr>
    </w:p>
    <w:p w14:paraId="5AA4D9A4" w14:textId="013E523B" w:rsidR="00146AD1" w:rsidRDefault="00146AD1">
      <w:pPr>
        <w:spacing w:before="0" w:line="360" w:lineRule="auto"/>
        <w:rPr>
          <w:rFonts w:ascii="Times New Roman" w:eastAsia="Times New Roman" w:hAnsi="Times New Roman" w:cs="Times New Roman"/>
          <w:color w:val="000000"/>
          <w:szCs w:val="22"/>
        </w:rPr>
      </w:pPr>
    </w:p>
    <w:p w14:paraId="4EE55941" w14:textId="4F9DF8D1" w:rsidR="00146AD1" w:rsidRDefault="00146AD1">
      <w:pPr>
        <w:spacing w:before="0" w:line="360" w:lineRule="auto"/>
        <w:rPr>
          <w:rFonts w:ascii="Times New Roman" w:eastAsia="Times New Roman" w:hAnsi="Times New Roman" w:cs="Times New Roman"/>
          <w:color w:val="000000"/>
          <w:szCs w:val="22"/>
        </w:rPr>
      </w:pPr>
    </w:p>
    <w:p w14:paraId="7A5F45EF" w14:textId="340AE420" w:rsidR="00146AD1" w:rsidRDefault="00146AD1">
      <w:pPr>
        <w:spacing w:before="0" w:line="360" w:lineRule="auto"/>
        <w:rPr>
          <w:rFonts w:ascii="Times New Roman" w:eastAsia="Times New Roman" w:hAnsi="Times New Roman" w:cs="Times New Roman"/>
          <w:color w:val="000000"/>
          <w:szCs w:val="22"/>
        </w:rPr>
      </w:pPr>
    </w:p>
    <w:p w14:paraId="20DE74AC" w14:textId="112EA42F" w:rsidR="00146AD1" w:rsidRDefault="00146AD1">
      <w:pPr>
        <w:spacing w:before="0" w:line="360" w:lineRule="auto"/>
        <w:rPr>
          <w:rFonts w:ascii="Times New Roman" w:eastAsia="Times New Roman" w:hAnsi="Times New Roman" w:cs="Times New Roman"/>
          <w:color w:val="000000"/>
          <w:szCs w:val="22"/>
        </w:rPr>
      </w:pPr>
    </w:p>
    <w:p w14:paraId="455D4D4E" w14:textId="276B85F3" w:rsidR="00146AD1" w:rsidRDefault="00146AD1">
      <w:pPr>
        <w:spacing w:before="0" w:line="360" w:lineRule="auto"/>
        <w:rPr>
          <w:rFonts w:ascii="Times New Roman" w:eastAsia="Times New Roman" w:hAnsi="Times New Roman" w:cs="Times New Roman"/>
          <w:color w:val="000000"/>
          <w:szCs w:val="22"/>
        </w:rPr>
      </w:pPr>
    </w:p>
    <w:p w14:paraId="62FE823C" w14:textId="58D71229" w:rsidR="00146AD1" w:rsidRDefault="00146AD1">
      <w:pPr>
        <w:spacing w:before="0" w:line="360" w:lineRule="auto"/>
        <w:rPr>
          <w:rFonts w:ascii="Times New Roman" w:eastAsia="Times New Roman" w:hAnsi="Times New Roman" w:cs="Times New Roman"/>
          <w:color w:val="000000"/>
          <w:szCs w:val="22"/>
        </w:rPr>
      </w:pPr>
    </w:p>
    <w:p w14:paraId="4DE08AFB" w14:textId="3A40A217" w:rsidR="00146AD1" w:rsidRDefault="00146AD1">
      <w:pPr>
        <w:spacing w:before="0" w:line="360" w:lineRule="auto"/>
        <w:rPr>
          <w:rFonts w:ascii="Times New Roman" w:eastAsia="Times New Roman" w:hAnsi="Times New Roman" w:cs="Times New Roman"/>
          <w:color w:val="000000"/>
          <w:szCs w:val="22"/>
        </w:rPr>
      </w:pPr>
    </w:p>
    <w:p w14:paraId="5C971D34" w14:textId="2C482D5B" w:rsidR="00146AD1" w:rsidRDefault="00146AD1">
      <w:pPr>
        <w:spacing w:before="0" w:line="360" w:lineRule="auto"/>
        <w:rPr>
          <w:rFonts w:ascii="Times New Roman" w:eastAsia="Times New Roman" w:hAnsi="Times New Roman" w:cs="Times New Roman"/>
          <w:color w:val="000000"/>
          <w:szCs w:val="22"/>
        </w:rPr>
      </w:pPr>
    </w:p>
    <w:p w14:paraId="6800D140" w14:textId="02687240" w:rsidR="00146AD1" w:rsidRDefault="00146AD1">
      <w:pPr>
        <w:spacing w:before="0" w:line="360" w:lineRule="auto"/>
        <w:rPr>
          <w:rFonts w:ascii="Times New Roman" w:eastAsia="Times New Roman" w:hAnsi="Times New Roman" w:cs="Times New Roman"/>
          <w:color w:val="000000"/>
          <w:szCs w:val="22"/>
        </w:rPr>
      </w:pPr>
    </w:p>
    <w:p w14:paraId="7BF3A73C" w14:textId="4D63AC86" w:rsidR="00146AD1" w:rsidRDefault="00146AD1">
      <w:pPr>
        <w:spacing w:before="0" w:line="360" w:lineRule="auto"/>
        <w:rPr>
          <w:rFonts w:ascii="Times New Roman" w:eastAsia="Times New Roman" w:hAnsi="Times New Roman" w:cs="Times New Roman"/>
          <w:color w:val="000000"/>
          <w:szCs w:val="22"/>
        </w:rPr>
      </w:pPr>
    </w:p>
    <w:p w14:paraId="03DE67AD" w14:textId="063C06E8" w:rsidR="00146AD1" w:rsidRDefault="00146AD1">
      <w:pPr>
        <w:spacing w:before="0" w:line="360" w:lineRule="auto"/>
        <w:rPr>
          <w:rFonts w:ascii="Times New Roman" w:eastAsia="Times New Roman" w:hAnsi="Times New Roman" w:cs="Times New Roman"/>
          <w:color w:val="000000"/>
          <w:szCs w:val="22"/>
        </w:rPr>
      </w:pPr>
    </w:p>
    <w:p w14:paraId="47E1A874" w14:textId="3708507E" w:rsidR="00146AD1" w:rsidRDefault="00146AD1">
      <w:pPr>
        <w:spacing w:before="0" w:line="360" w:lineRule="auto"/>
        <w:rPr>
          <w:rFonts w:ascii="Times New Roman" w:eastAsia="Times New Roman" w:hAnsi="Times New Roman" w:cs="Times New Roman"/>
          <w:color w:val="000000"/>
          <w:szCs w:val="22"/>
        </w:rPr>
      </w:pPr>
    </w:p>
    <w:p w14:paraId="5504D042" w14:textId="34B64FB1" w:rsidR="00146AD1" w:rsidRDefault="00146AD1">
      <w:pPr>
        <w:spacing w:before="0" w:line="360" w:lineRule="auto"/>
        <w:rPr>
          <w:rFonts w:ascii="Times New Roman" w:eastAsia="Times New Roman" w:hAnsi="Times New Roman" w:cs="Times New Roman"/>
          <w:color w:val="000000"/>
          <w:szCs w:val="22"/>
        </w:rPr>
      </w:pPr>
    </w:p>
    <w:p w14:paraId="511BF95D" w14:textId="393A4A3D" w:rsidR="00146AD1" w:rsidRDefault="00146AD1">
      <w:pPr>
        <w:spacing w:before="0" w:line="360" w:lineRule="auto"/>
        <w:rPr>
          <w:rFonts w:ascii="Times New Roman" w:eastAsia="Times New Roman" w:hAnsi="Times New Roman" w:cs="Times New Roman"/>
          <w:color w:val="000000"/>
          <w:szCs w:val="22"/>
        </w:rPr>
      </w:pPr>
    </w:p>
    <w:p w14:paraId="0C3EDDC1" w14:textId="77777777" w:rsidR="00146AD1" w:rsidRDefault="00146AD1">
      <w:pPr>
        <w:spacing w:before="0" w:line="360" w:lineRule="auto"/>
        <w:rPr>
          <w:rFonts w:ascii="Times New Roman" w:eastAsia="Times New Roman" w:hAnsi="Times New Roman" w:cs="Times New Roman"/>
          <w:color w:val="000000"/>
          <w:szCs w:val="22"/>
        </w:rPr>
      </w:pPr>
    </w:p>
    <w:p w14:paraId="04216F64" w14:textId="77777777" w:rsidR="008E7F44" w:rsidRDefault="00146AD1">
      <w:pPr>
        <w:numPr>
          <w:ilvl w:val="0"/>
          <w:numId w:val="1"/>
        </w:numPr>
        <w:spacing w:before="0"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Chapter 5</w:t>
      </w:r>
    </w:p>
    <w:p w14:paraId="11BAF698" w14:textId="77777777" w:rsidR="008E7F44" w:rsidRDefault="00146AD1">
      <w:pPr>
        <w:spacing w:before="0" w:line="360" w:lineRule="auto"/>
        <w:ind w:left="36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Conclusions and Future Scope</w:t>
      </w:r>
    </w:p>
    <w:p w14:paraId="4C92DF96" w14:textId="77777777" w:rsidR="008E7F44" w:rsidRDefault="008E7F44">
      <w:pPr>
        <w:spacing w:before="0" w:line="360" w:lineRule="auto"/>
        <w:ind w:left="360"/>
        <w:jc w:val="center"/>
        <w:rPr>
          <w:rFonts w:ascii="Times New Roman" w:eastAsia="Times New Roman" w:hAnsi="Times New Roman" w:cs="Times New Roman"/>
          <w:b/>
          <w:color w:val="000000"/>
          <w:sz w:val="28"/>
        </w:rPr>
      </w:pPr>
    </w:p>
    <w:p w14:paraId="39986A70" w14:textId="1960BCE1" w:rsidR="008E7F44" w:rsidRDefault="00146AD1">
      <w:pPr>
        <w:spacing w:before="0" w:line="240" w:lineRule="auto"/>
        <w:jc w:val="left"/>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t>5.1. Conclusions</w:t>
      </w:r>
    </w:p>
    <w:p w14:paraId="2F3AC920" w14:textId="77777777" w:rsidR="007524EF" w:rsidRDefault="007524EF">
      <w:pPr>
        <w:spacing w:before="0" w:line="240" w:lineRule="auto"/>
        <w:jc w:val="left"/>
        <w:rPr>
          <w:rFonts w:ascii="Times New Roman" w:eastAsia="Times New Roman" w:hAnsi="Times New Roman" w:cs="Times New Roman"/>
          <w:b/>
          <w:color w:val="000000"/>
          <w:szCs w:val="22"/>
        </w:rPr>
      </w:pPr>
    </w:p>
    <w:p w14:paraId="5F93DD3B" w14:textId="77777777" w:rsidR="007524EF" w:rsidRPr="007524EF" w:rsidRDefault="007524EF" w:rsidP="00061548">
      <w:pPr>
        <w:spacing w:before="0" w:line="360" w:lineRule="auto"/>
        <w:rPr>
          <w:rFonts w:ascii="Times New Roman" w:eastAsia="Times New Roman" w:hAnsi="Times New Roman" w:cs="Times New Roman"/>
        </w:rPr>
      </w:pPr>
      <w:r w:rsidRPr="007524EF">
        <w:rPr>
          <w:rFonts w:ascii="Times New Roman" w:eastAsia="Times New Roman" w:hAnsi="Times New Roman" w:cs="Times New Roman"/>
        </w:rPr>
        <w:t>The U-Net architecture represents a significant advancement in the field of image segmentation, particularly for applications involving biomedical and complex image data. By leveraging a combination of a contracting path and an expanding path with symmetric skip connections, U-Net addresses the challenges of both high-level contextual understanding and precise local detail capture. This dual-path approach allows U-Net to achieve superior performance in segmentation tasks, as evidenced by its exceptional metrics across various datasets. The architecture's capability to utilize data augmentation strategies effectively, such as elastic deformations, further enhances its robustness and accuracy when only limited annotated data is available.</w:t>
      </w:r>
    </w:p>
    <w:p w14:paraId="469B12D9" w14:textId="77777777" w:rsidR="007524EF" w:rsidRPr="007524EF" w:rsidRDefault="007524EF" w:rsidP="00061548">
      <w:pPr>
        <w:spacing w:before="0" w:line="360" w:lineRule="auto"/>
        <w:rPr>
          <w:rFonts w:ascii="Times New Roman" w:eastAsia="Times New Roman" w:hAnsi="Times New Roman" w:cs="Times New Roman"/>
        </w:rPr>
      </w:pPr>
    </w:p>
    <w:p w14:paraId="3A743BF7" w14:textId="12BA67FA" w:rsidR="008E7F44" w:rsidRDefault="007524EF" w:rsidP="00061548">
      <w:pPr>
        <w:spacing w:before="0" w:line="360" w:lineRule="auto"/>
        <w:rPr>
          <w:rFonts w:ascii="Times New Roman" w:eastAsia="Times New Roman" w:hAnsi="Times New Roman" w:cs="Times New Roman"/>
        </w:rPr>
      </w:pPr>
      <w:r w:rsidRPr="007524EF">
        <w:rPr>
          <w:rFonts w:ascii="Times New Roman" w:eastAsia="Times New Roman" w:hAnsi="Times New Roman" w:cs="Times New Roman"/>
        </w:rPr>
        <w:t xml:space="preserve">The comparative analysis reveals that U-Net outperforms traditional methods, including CNNs and FCNs, across all key metrics—Dice Coefficient, Precision, Recall, and IOU. It also demonstrates superior performance over other advanced methods like </w:t>
      </w:r>
      <w:proofErr w:type="spellStart"/>
      <w:r w:rsidRPr="007524EF">
        <w:rPr>
          <w:rFonts w:ascii="Times New Roman" w:eastAsia="Times New Roman" w:hAnsi="Times New Roman" w:cs="Times New Roman"/>
        </w:rPr>
        <w:t>DeepLab</w:t>
      </w:r>
      <w:proofErr w:type="spellEnd"/>
      <w:r w:rsidRPr="007524EF">
        <w:rPr>
          <w:rFonts w:ascii="Times New Roman" w:eastAsia="Times New Roman" w:hAnsi="Times New Roman" w:cs="Times New Roman"/>
        </w:rPr>
        <w:t>, particularly in balancing precision and recall. These results underscore U-Net's effectiveness in handling complex and variable segmentation challenges, making it a versatile and powerful tool in both research and practical applications.</w:t>
      </w:r>
    </w:p>
    <w:p w14:paraId="1433917A" w14:textId="77777777" w:rsidR="007524EF" w:rsidRDefault="007524EF" w:rsidP="007524EF">
      <w:pPr>
        <w:spacing w:before="0" w:line="360" w:lineRule="auto"/>
        <w:jc w:val="left"/>
        <w:rPr>
          <w:rFonts w:ascii="Times New Roman" w:eastAsia="Times New Roman" w:hAnsi="Times New Roman" w:cs="Times New Roman"/>
          <w:b/>
          <w:color w:val="000000"/>
          <w:szCs w:val="22"/>
        </w:rPr>
      </w:pPr>
    </w:p>
    <w:p w14:paraId="383C90A3" w14:textId="52983267" w:rsidR="007524EF" w:rsidRPr="00A92CD0" w:rsidRDefault="00146AD1" w:rsidP="007524EF">
      <w:pPr>
        <w:spacing w:before="0" w:line="360" w:lineRule="auto"/>
        <w:rPr>
          <w:rFonts w:ascii="Times New Roman" w:eastAsia="Times New Roman" w:hAnsi="Times New Roman" w:cs="Times New Roman"/>
          <w:b/>
          <w:color w:val="000000"/>
          <w:szCs w:val="22"/>
        </w:rPr>
      </w:pPr>
      <w:r>
        <w:rPr>
          <w:rFonts w:ascii="Times New Roman" w:eastAsia="Times New Roman" w:hAnsi="Times New Roman" w:cs="Times New Roman"/>
          <w:b/>
          <w:color w:val="000000"/>
          <w:szCs w:val="22"/>
        </w:rPr>
        <w:t>5.2. Future Scope</w:t>
      </w:r>
    </w:p>
    <w:p w14:paraId="068599E8" w14:textId="77777777" w:rsidR="007524EF" w:rsidRPr="007524EF" w:rsidRDefault="007524EF" w:rsidP="007524EF">
      <w:pPr>
        <w:spacing w:before="0" w:line="360" w:lineRule="auto"/>
        <w:rPr>
          <w:rFonts w:ascii="Times New Roman" w:eastAsia="Times New Roman" w:hAnsi="Times New Roman" w:cs="Times New Roman"/>
          <w:b/>
          <w:color w:val="000000"/>
          <w:szCs w:val="22"/>
        </w:rPr>
      </w:pPr>
      <w:r w:rsidRPr="007524EF">
        <w:rPr>
          <w:rFonts w:ascii="Times New Roman" w:eastAsia="Times New Roman" w:hAnsi="Times New Roman" w:cs="Times New Roman"/>
          <w:b/>
          <w:color w:val="000000"/>
          <w:szCs w:val="22"/>
        </w:rPr>
        <w:t>1. Enhanced Architectures:</w:t>
      </w:r>
    </w:p>
    <w:p w14:paraId="4E6E00D8" w14:textId="77777777" w:rsidR="007524EF" w:rsidRPr="007524EF" w:rsidRDefault="007524EF" w:rsidP="007524EF">
      <w:pPr>
        <w:spacing w:before="0" w:line="360" w:lineRule="auto"/>
        <w:rPr>
          <w:rFonts w:ascii="Times New Roman" w:eastAsia="Times New Roman" w:hAnsi="Times New Roman" w:cs="Times New Roman"/>
          <w:color w:val="000000"/>
          <w:szCs w:val="22"/>
        </w:rPr>
      </w:pPr>
      <w:r w:rsidRPr="007524EF">
        <w:rPr>
          <w:rFonts w:ascii="Times New Roman" w:eastAsia="Times New Roman" w:hAnsi="Times New Roman" w:cs="Times New Roman"/>
          <w:color w:val="000000"/>
          <w:szCs w:val="22"/>
        </w:rPr>
        <w:t>Future research could focus on enhancing the U-Net architecture by integrating newer techniques such as attention mechanisms or transformer-based models. These additions could help in better focusing on relevant features and improving segmentation accuracy further. Investigating the potential benefits of hybrid models that combine U-Net with other advanced neural network architectures may yield promising results.</w:t>
      </w:r>
    </w:p>
    <w:p w14:paraId="0791065C" w14:textId="77777777" w:rsidR="007524EF" w:rsidRPr="007524EF" w:rsidRDefault="007524EF" w:rsidP="007524EF">
      <w:pPr>
        <w:spacing w:before="0" w:line="360" w:lineRule="auto"/>
        <w:rPr>
          <w:rFonts w:ascii="Times New Roman" w:eastAsia="Times New Roman" w:hAnsi="Times New Roman" w:cs="Times New Roman"/>
          <w:color w:val="000000"/>
          <w:szCs w:val="22"/>
        </w:rPr>
      </w:pPr>
    </w:p>
    <w:p w14:paraId="7AAA0693" w14:textId="77777777" w:rsidR="007524EF" w:rsidRPr="007524EF" w:rsidRDefault="007524EF" w:rsidP="007524EF">
      <w:pPr>
        <w:spacing w:before="0" w:line="360" w:lineRule="auto"/>
        <w:rPr>
          <w:rFonts w:ascii="Times New Roman" w:eastAsia="Times New Roman" w:hAnsi="Times New Roman" w:cs="Times New Roman"/>
          <w:b/>
          <w:color w:val="000000"/>
          <w:szCs w:val="22"/>
        </w:rPr>
      </w:pPr>
      <w:r w:rsidRPr="007524EF">
        <w:rPr>
          <w:rFonts w:ascii="Times New Roman" w:eastAsia="Times New Roman" w:hAnsi="Times New Roman" w:cs="Times New Roman"/>
          <w:b/>
          <w:color w:val="000000"/>
          <w:szCs w:val="22"/>
        </w:rPr>
        <w:t>2. Scalability and Efficiency:</w:t>
      </w:r>
    </w:p>
    <w:p w14:paraId="67CB3B4C" w14:textId="77777777" w:rsidR="007524EF" w:rsidRPr="007524EF" w:rsidRDefault="007524EF" w:rsidP="007524EF">
      <w:pPr>
        <w:spacing w:before="0" w:line="360" w:lineRule="auto"/>
        <w:rPr>
          <w:rFonts w:ascii="Times New Roman" w:eastAsia="Times New Roman" w:hAnsi="Times New Roman" w:cs="Times New Roman"/>
          <w:color w:val="000000"/>
          <w:szCs w:val="22"/>
        </w:rPr>
      </w:pPr>
      <w:r w:rsidRPr="007524EF">
        <w:rPr>
          <w:rFonts w:ascii="Times New Roman" w:eastAsia="Times New Roman" w:hAnsi="Times New Roman" w:cs="Times New Roman"/>
          <w:color w:val="000000"/>
          <w:szCs w:val="22"/>
        </w:rPr>
        <w:t xml:space="preserve">Improving the scalability and computational efficiency of U-Net is crucial for its application in real-time systems and larger datasets. Exploring techniques for model optimization, such as network pruning or quantization, could make U-Net more resource-efficient without </w:t>
      </w:r>
      <w:r w:rsidRPr="007524EF">
        <w:rPr>
          <w:rFonts w:ascii="Times New Roman" w:eastAsia="Times New Roman" w:hAnsi="Times New Roman" w:cs="Times New Roman"/>
          <w:color w:val="000000"/>
          <w:szCs w:val="22"/>
        </w:rPr>
        <w:lastRenderedPageBreak/>
        <w:t>compromising its performance. Additionally, developing strategies to handle very high-resolution images or 3D volumetric data could expand U-Net's applicability.</w:t>
      </w:r>
    </w:p>
    <w:p w14:paraId="7AAEC339" w14:textId="77777777" w:rsidR="007524EF" w:rsidRPr="007524EF" w:rsidRDefault="007524EF" w:rsidP="007524EF">
      <w:pPr>
        <w:spacing w:before="0" w:line="360" w:lineRule="auto"/>
        <w:rPr>
          <w:rFonts w:ascii="Times New Roman" w:eastAsia="Times New Roman" w:hAnsi="Times New Roman" w:cs="Times New Roman"/>
          <w:color w:val="000000"/>
          <w:szCs w:val="22"/>
        </w:rPr>
      </w:pPr>
    </w:p>
    <w:p w14:paraId="1D846223" w14:textId="77777777" w:rsidR="007524EF" w:rsidRPr="007524EF" w:rsidRDefault="007524EF" w:rsidP="007524EF">
      <w:pPr>
        <w:spacing w:before="0" w:line="360" w:lineRule="auto"/>
        <w:rPr>
          <w:rFonts w:ascii="Times New Roman" w:eastAsia="Times New Roman" w:hAnsi="Times New Roman" w:cs="Times New Roman"/>
          <w:b/>
          <w:color w:val="000000"/>
          <w:szCs w:val="22"/>
        </w:rPr>
      </w:pPr>
      <w:r w:rsidRPr="007524EF">
        <w:rPr>
          <w:rFonts w:ascii="Times New Roman" w:eastAsia="Times New Roman" w:hAnsi="Times New Roman" w:cs="Times New Roman"/>
          <w:b/>
          <w:color w:val="000000"/>
          <w:szCs w:val="22"/>
        </w:rPr>
        <w:t>3. Application to New Domains:</w:t>
      </w:r>
    </w:p>
    <w:p w14:paraId="7AB59913" w14:textId="77777777" w:rsidR="007524EF" w:rsidRPr="007524EF" w:rsidRDefault="007524EF" w:rsidP="007524EF">
      <w:pPr>
        <w:spacing w:before="0" w:line="360" w:lineRule="auto"/>
        <w:rPr>
          <w:rFonts w:ascii="Times New Roman" w:eastAsia="Times New Roman" w:hAnsi="Times New Roman" w:cs="Times New Roman"/>
          <w:color w:val="000000"/>
          <w:szCs w:val="22"/>
        </w:rPr>
      </w:pPr>
      <w:r w:rsidRPr="007524EF">
        <w:rPr>
          <w:rFonts w:ascii="Times New Roman" w:eastAsia="Times New Roman" w:hAnsi="Times New Roman" w:cs="Times New Roman"/>
          <w:color w:val="000000"/>
          <w:szCs w:val="22"/>
        </w:rPr>
        <w:t>Applying U-Net to new and diverse domains beyond biomedical imaging can uncover its versatility and potential. For example, adapting U-Net for use in satellite image analysis, autonomous driving, or industrial inspection could demonstrate its effectiveness across a broader range of applications. Tailoring U-Net to address specific challenges in these fields may lead to innovative solutions and new research directions.</w:t>
      </w:r>
    </w:p>
    <w:p w14:paraId="23BE6F3B" w14:textId="77777777" w:rsidR="007524EF" w:rsidRPr="007524EF" w:rsidRDefault="007524EF" w:rsidP="007524EF">
      <w:pPr>
        <w:spacing w:before="0" w:line="360" w:lineRule="auto"/>
        <w:rPr>
          <w:rFonts w:ascii="Times New Roman" w:eastAsia="Times New Roman" w:hAnsi="Times New Roman" w:cs="Times New Roman"/>
          <w:color w:val="000000"/>
          <w:szCs w:val="22"/>
        </w:rPr>
      </w:pPr>
    </w:p>
    <w:p w14:paraId="5BBDF1B0" w14:textId="77777777" w:rsidR="007524EF" w:rsidRPr="007524EF" w:rsidRDefault="007524EF" w:rsidP="007524EF">
      <w:pPr>
        <w:spacing w:before="0" w:line="360" w:lineRule="auto"/>
        <w:rPr>
          <w:rFonts w:ascii="Times New Roman" w:eastAsia="Times New Roman" w:hAnsi="Times New Roman" w:cs="Times New Roman"/>
          <w:b/>
          <w:color w:val="000000"/>
          <w:szCs w:val="22"/>
        </w:rPr>
      </w:pPr>
      <w:r w:rsidRPr="007524EF">
        <w:rPr>
          <w:rFonts w:ascii="Times New Roman" w:eastAsia="Times New Roman" w:hAnsi="Times New Roman" w:cs="Times New Roman"/>
          <w:b/>
          <w:color w:val="000000"/>
          <w:szCs w:val="22"/>
        </w:rPr>
        <w:t>4. Integration with Unsupervised and Semi-Supervised Learning:</w:t>
      </w:r>
    </w:p>
    <w:p w14:paraId="20EDE32D" w14:textId="77777777" w:rsidR="007524EF" w:rsidRPr="007524EF" w:rsidRDefault="007524EF" w:rsidP="007524EF">
      <w:pPr>
        <w:spacing w:before="0" w:line="360" w:lineRule="auto"/>
        <w:rPr>
          <w:rFonts w:ascii="Times New Roman" w:eastAsia="Times New Roman" w:hAnsi="Times New Roman" w:cs="Times New Roman"/>
          <w:color w:val="000000"/>
          <w:szCs w:val="22"/>
        </w:rPr>
      </w:pPr>
      <w:r w:rsidRPr="007524EF">
        <w:rPr>
          <w:rFonts w:ascii="Times New Roman" w:eastAsia="Times New Roman" w:hAnsi="Times New Roman" w:cs="Times New Roman"/>
          <w:color w:val="000000"/>
          <w:szCs w:val="22"/>
        </w:rPr>
        <w:t xml:space="preserve">Investigating the integration of U-Net with unsupervised or semi-supervised learning approaches could address the challenge of limited </w:t>
      </w:r>
      <w:proofErr w:type="spellStart"/>
      <w:r w:rsidRPr="007524EF">
        <w:rPr>
          <w:rFonts w:ascii="Times New Roman" w:eastAsia="Times New Roman" w:hAnsi="Times New Roman" w:cs="Times New Roman"/>
          <w:color w:val="000000"/>
          <w:szCs w:val="22"/>
        </w:rPr>
        <w:t>labeled</w:t>
      </w:r>
      <w:proofErr w:type="spellEnd"/>
      <w:r w:rsidRPr="007524EF">
        <w:rPr>
          <w:rFonts w:ascii="Times New Roman" w:eastAsia="Times New Roman" w:hAnsi="Times New Roman" w:cs="Times New Roman"/>
          <w:color w:val="000000"/>
          <w:szCs w:val="22"/>
        </w:rPr>
        <w:t xml:space="preserve"> data. Techniques such as self-supervised learning or transfer learning from pre-trained models could enhance U-Net's performance in scenarios where annotated data is scarce.</w:t>
      </w:r>
    </w:p>
    <w:p w14:paraId="613100F3" w14:textId="77777777" w:rsidR="007524EF" w:rsidRPr="007524EF" w:rsidRDefault="007524EF" w:rsidP="007524EF">
      <w:pPr>
        <w:spacing w:before="0" w:line="360" w:lineRule="auto"/>
        <w:rPr>
          <w:rFonts w:ascii="Times New Roman" w:eastAsia="Times New Roman" w:hAnsi="Times New Roman" w:cs="Times New Roman"/>
          <w:color w:val="000000"/>
          <w:szCs w:val="22"/>
        </w:rPr>
      </w:pPr>
    </w:p>
    <w:p w14:paraId="2FFE4EAF" w14:textId="77777777" w:rsidR="007524EF" w:rsidRPr="007524EF" w:rsidRDefault="007524EF" w:rsidP="007524EF">
      <w:pPr>
        <w:spacing w:before="0" w:line="360" w:lineRule="auto"/>
        <w:rPr>
          <w:rFonts w:ascii="Times New Roman" w:eastAsia="Times New Roman" w:hAnsi="Times New Roman" w:cs="Times New Roman"/>
          <w:b/>
          <w:color w:val="000000"/>
          <w:szCs w:val="22"/>
        </w:rPr>
      </w:pPr>
      <w:r w:rsidRPr="007524EF">
        <w:rPr>
          <w:rFonts w:ascii="Times New Roman" w:eastAsia="Times New Roman" w:hAnsi="Times New Roman" w:cs="Times New Roman"/>
          <w:b/>
          <w:color w:val="000000"/>
          <w:szCs w:val="22"/>
        </w:rPr>
        <w:t>5. Improved Data Augmentation Techniques:</w:t>
      </w:r>
    </w:p>
    <w:p w14:paraId="76B3210D" w14:textId="4A1D5256" w:rsidR="008E7F44" w:rsidRDefault="007524EF" w:rsidP="007524EF">
      <w:pPr>
        <w:spacing w:before="0" w:line="360" w:lineRule="auto"/>
        <w:rPr>
          <w:rFonts w:ascii="Times New Roman" w:eastAsia="Times New Roman" w:hAnsi="Times New Roman" w:cs="Times New Roman"/>
          <w:color w:val="000000"/>
          <w:szCs w:val="22"/>
        </w:rPr>
      </w:pPr>
      <w:r w:rsidRPr="007524EF">
        <w:rPr>
          <w:rFonts w:ascii="Times New Roman" w:eastAsia="Times New Roman" w:hAnsi="Times New Roman" w:cs="Times New Roman"/>
          <w:color w:val="000000"/>
          <w:szCs w:val="22"/>
        </w:rPr>
        <w:t>Future work could explore advanced data augmentation techniques to further improve U-Net’s robustness and generalization capabilities. This includes experimenting with more sophisticated geometric transformations, texture modifications, and domain adaptation methods to simulate a wider variety of conditions and improve model performance.</w:t>
      </w:r>
    </w:p>
    <w:p w14:paraId="154E9294" w14:textId="0259F224" w:rsidR="00F063E5" w:rsidRDefault="00F063E5">
      <w:pPr>
        <w:spacing w:before="0" w:line="360" w:lineRule="auto"/>
        <w:rPr>
          <w:rFonts w:ascii="Times New Roman" w:eastAsia="Times New Roman" w:hAnsi="Times New Roman" w:cs="Times New Roman"/>
          <w:color w:val="000000"/>
          <w:szCs w:val="22"/>
        </w:rPr>
      </w:pPr>
    </w:p>
    <w:p w14:paraId="4FAAEF4C" w14:textId="6BAB147F" w:rsidR="00F063E5" w:rsidRDefault="00F063E5">
      <w:pPr>
        <w:spacing w:before="0" w:line="360" w:lineRule="auto"/>
        <w:rPr>
          <w:rFonts w:ascii="Times New Roman" w:eastAsia="Times New Roman" w:hAnsi="Times New Roman" w:cs="Times New Roman"/>
          <w:color w:val="000000"/>
          <w:szCs w:val="22"/>
        </w:rPr>
      </w:pPr>
    </w:p>
    <w:p w14:paraId="1D3E2D79" w14:textId="75632CA2" w:rsidR="00F063E5" w:rsidRDefault="00F063E5">
      <w:pPr>
        <w:spacing w:before="0" w:line="360" w:lineRule="auto"/>
        <w:rPr>
          <w:rFonts w:ascii="Times New Roman" w:eastAsia="Times New Roman" w:hAnsi="Times New Roman" w:cs="Times New Roman"/>
          <w:color w:val="000000"/>
          <w:szCs w:val="22"/>
        </w:rPr>
      </w:pPr>
    </w:p>
    <w:p w14:paraId="78B42D19" w14:textId="333307CD" w:rsidR="00F063E5" w:rsidRDefault="00F063E5">
      <w:pPr>
        <w:spacing w:before="0" w:line="360" w:lineRule="auto"/>
        <w:rPr>
          <w:rFonts w:ascii="Times New Roman" w:eastAsia="Times New Roman" w:hAnsi="Times New Roman" w:cs="Times New Roman"/>
          <w:color w:val="000000"/>
          <w:szCs w:val="22"/>
        </w:rPr>
      </w:pPr>
    </w:p>
    <w:p w14:paraId="47BF16B8" w14:textId="08D7631E" w:rsidR="00F063E5" w:rsidRDefault="00F063E5">
      <w:pPr>
        <w:spacing w:before="0" w:line="360" w:lineRule="auto"/>
        <w:rPr>
          <w:rFonts w:ascii="Times New Roman" w:eastAsia="Times New Roman" w:hAnsi="Times New Roman" w:cs="Times New Roman"/>
          <w:color w:val="000000"/>
          <w:szCs w:val="22"/>
        </w:rPr>
      </w:pPr>
    </w:p>
    <w:p w14:paraId="4A023A4F" w14:textId="5283BC52" w:rsidR="00F063E5" w:rsidRDefault="00F063E5">
      <w:pPr>
        <w:spacing w:before="0" w:line="360" w:lineRule="auto"/>
        <w:rPr>
          <w:rFonts w:ascii="Times New Roman" w:eastAsia="Times New Roman" w:hAnsi="Times New Roman" w:cs="Times New Roman"/>
          <w:color w:val="000000"/>
          <w:szCs w:val="22"/>
        </w:rPr>
      </w:pPr>
    </w:p>
    <w:p w14:paraId="22DC648A" w14:textId="341F3CBC" w:rsidR="00F063E5" w:rsidRDefault="00F063E5">
      <w:pPr>
        <w:spacing w:before="0" w:line="360" w:lineRule="auto"/>
        <w:rPr>
          <w:rFonts w:ascii="Times New Roman" w:eastAsia="Times New Roman" w:hAnsi="Times New Roman" w:cs="Times New Roman"/>
          <w:color w:val="000000"/>
          <w:szCs w:val="22"/>
        </w:rPr>
      </w:pPr>
    </w:p>
    <w:p w14:paraId="2D69DA88" w14:textId="50F14BE7" w:rsidR="00986371" w:rsidRDefault="00986371">
      <w:pPr>
        <w:spacing w:before="0" w:line="360" w:lineRule="auto"/>
        <w:rPr>
          <w:rFonts w:ascii="Times New Roman" w:eastAsia="Times New Roman" w:hAnsi="Times New Roman" w:cs="Times New Roman"/>
          <w:color w:val="000000"/>
          <w:szCs w:val="22"/>
        </w:rPr>
      </w:pPr>
    </w:p>
    <w:p w14:paraId="53F9B51C" w14:textId="2DA5C4FF" w:rsidR="00986371" w:rsidRDefault="00986371">
      <w:pPr>
        <w:spacing w:before="0" w:line="360" w:lineRule="auto"/>
        <w:rPr>
          <w:rFonts w:ascii="Times New Roman" w:eastAsia="Times New Roman" w:hAnsi="Times New Roman" w:cs="Times New Roman"/>
          <w:color w:val="000000"/>
          <w:szCs w:val="22"/>
        </w:rPr>
      </w:pPr>
    </w:p>
    <w:p w14:paraId="4B832B99" w14:textId="022C78EF" w:rsidR="00986371" w:rsidRDefault="00986371">
      <w:pPr>
        <w:spacing w:before="0" w:line="360" w:lineRule="auto"/>
        <w:rPr>
          <w:rFonts w:ascii="Times New Roman" w:eastAsia="Times New Roman" w:hAnsi="Times New Roman" w:cs="Times New Roman"/>
          <w:color w:val="000000"/>
          <w:szCs w:val="22"/>
        </w:rPr>
      </w:pPr>
    </w:p>
    <w:p w14:paraId="7F280EF6" w14:textId="77777777" w:rsidR="00986371" w:rsidRDefault="00986371">
      <w:pPr>
        <w:spacing w:before="0" w:line="360" w:lineRule="auto"/>
        <w:rPr>
          <w:rFonts w:ascii="Times New Roman" w:eastAsia="Times New Roman" w:hAnsi="Times New Roman" w:cs="Times New Roman"/>
          <w:color w:val="000000"/>
          <w:szCs w:val="22"/>
        </w:rPr>
      </w:pPr>
    </w:p>
    <w:p w14:paraId="20BBD778" w14:textId="6145D3CF" w:rsidR="00F063E5" w:rsidRDefault="00F063E5">
      <w:pPr>
        <w:spacing w:before="0" w:line="360" w:lineRule="auto"/>
        <w:rPr>
          <w:rFonts w:ascii="Times New Roman" w:eastAsia="Times New Roman" w:hAnsi="Times New Roman" w:cs="Times New Roman"/>
          <w:color w:val="000000"/>
          <w:szCs w:val="22"/>
        </w:rPr>
      </w:pPr>
    </w:p>
    <w:p w14:paraId="60EC0F6B" w14:textId="77777777" w:rsidR="007524EF" w:rsidRDefault="007524EF">
      <w:pPr>
        <w:spacing w:before="0"/>
        <w:rPr>
          <w:rFonts w:ascii="Times New Roman" w:eastAsia="Times New Roman" w:hAnsi="Times New Roman" w:cs="Times New Roman"/>
          <w:color w:val="000000"/>
          <w:szCs w:val="22"/>
        </w:rPr>
      </w:pPr>
    </w:p>
    <w:p w14:paraId="5107D5C6" w14:textId="61ADBB01" w:rsidR="008E7F44" w:rsidRDefault="00146AD1">
      <w:pPr>
        <w:spacing w:before="0"/>
        <w:rPr>
          <w:rFonts w:ascii="Times New Roman" w:eastAsia="Times New Roman" w:hAnsi="Times New Roman" w:cs="Times New Roman"/>
          <w:b/>
          <w:sz w:val="28"/>
        </w:rPr>
      </w:pPr>
      <w:r>
        <w:rPr>
          <w:rFonts w:ascii="Times New Roman" w:eastAsia="Times New Roman" w:hAnsi="Times New Roman" w:cs="Times New Roman"/>
          <w:b/>
          <w:sz w:val="28"/>
        </w:rPr>
        <w:lastRenderedPageBreak/>
        <w:t>References</w:t>
      </w:r>
    </w:p>
    <w:p w14:paraId="27E9DED0" w14:textId="50AF8F42"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proofErr w:type="spellStart"/>
      <w:r w:rsidRPr="00430CDE">
        <w:rPr>
          <w:rFonts w:ascii="Times New Roman" w:eastAsia="Times New Roman" w:hAnsi="Times New Roman" w:cs="Times New Roman"/>
          <w:szCs w:val="22"/>
        </w:rPr>
        <w:t>Ronneberger</w:t>
      </w:r>
      <w:proofErr w:type="spellEnd"/>
      <w:r w:rsidRPr="00430CDE">
        <w:rPr>
          <w:rFonts w:ascii="Times New Roman" w:eastAsia="Times New Roman" w:hAnsi="Times New Roman" w:cs="Times New Roman"/>
          <w:szCs w:val="22"/>
        </w:rPr>
        <w:t xml:space="preserve">, O., Fischer, P., &amp; </w:t>
      </w:r>
      <w:proofErr w:type="spellStart"/>
      <w:r w:rsidRPr="00430CDE">
        <w:rPr>
          <w:rFonts w:ascii="Times New Roman" w:eastAsia="Times New Roman" w:hAnsi="Times New Roman" w:cs="Times New Roman"/>
          <w:szCs w:val="22"/>
        </w:rPr>
        <w:t>Brox</w:t>
      </w:r>
      <w:proofErr w:type="spellEnd"/>
      <w:r w:rsidRPr="00430CDE">
        <w:rPr>
          <w:rFonts w:ascii="Times New Roman" w:eastAsia="Times New Roman" w:hAnsi="Times New Roman" w:cs="Times New Roman"/>
          <w:szCs w:val="22"/>
        </w:rPr>
        <w:t>, T. (2015). U-Net: Convolutional Networks for Biomedical Image Segmentation. Medical Image Computing and Computer-Assisted Intervention (MICCAI), 234-241. doi:10.1007/978-3-319-24574-4_28</w:t>
      </w:r>
      <w:r>
        <w:rPr>
          <w:rFonts w:ascii="Times New Roman" w:eastAsia="Times New Roman" w:hAnsi="Times New Roman" w:cs="Times New Roman"/>
          <w:szCs w:val="22"/>
        </w:rPr>
        <w:t>.</w:t>
      </w:r>
    </w:p>
    <w:p w14:paraId="5215A0FC" w14:textId="50AF8F42"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r w:rsidRPr="00430CDE">
        <w:rPr>
          <w:rFonts w:ascii="Times New Roman" w:eastAsia="Times New Roman" w:hAnsi="Times New Roman" w:cs="Times New Roman"/>
          <w:szCs w:val="22"/>
        </w:rPr>
        <w:t>Li, X., Qian, W., Xu, D., &amp; Liu, C. (2018). Image Segmentation Based on Improved U-Net. Proceedings of the 2018 IEEE International Conference on Image Processing (ICIP), 3703-3707. doi:10.1109/ICIP.2018.8451685.</w:t>
      </w:r>
    </w:p>
    <w:p w14:paraId="22CDD211" w14:textId="77777777"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r w:rsidRPr="00430CDE">
        <w:rPr>
          <w:rFonts w:ascii="Times New Roman" w:eastAsia="Times New Roman" w:hAnsi="Times New Roman" w:cs="Times New Roman"/>
          <w:szCs w:val="22"/>
        </w:rPr>
        <w:t xml:space="preserve">Gabriele, F., Zhang, Y., &amp; Xu, X. (2019). Attention U-Net: Enhancing the Segmentation Performance with Attention Mechanisms. Journal of Computational Vision and Image Understanding, 185, 102-115. </w:t>
      </w:r>
      <w:proofErr w:type="gramStart"/>
      <w:r w:rsidRPr="00430CDE">
        <w:rPr>
          <w:rFonts w:ascii="Times New Roman" w:eastAsia="Times New Roman" w:hAnsi="Times New Roman" w:cs="Times New Roman"/>
          <w:szCs w:val="22"/>
        </w:rPr>
        <w:t>doi:10.1016/j.cviu</w:t>
      </w:r>
      <w:proofErr w:type="gramEnd"/>
      <w:r w:rsidRPr="00430CDE">
        <w:rPr>
          <w:rFonts w:ascii="Times New Roman" w:eastAsia="Times New Roman" w:hAnsi="Times New Roman" w:cs="Times New Roman"/>
          <w:szCs w:val="22"/>
        </w:rPr>
        <w:t>.2019.02.008.</w:t>
      </w:r>
    </w:p>
    <w:p w14:paraId="4D00ACF1" w14:textId="77777777"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r w:rsidRPr="00430CDE">
        <w:rPr>
          <w:rFonts w:ascii="Times New Roman" w:eastAsia="Times New Roman" w:hAnsi="Times New Roman" w:cs="Times New Roman"/>
          <w:szCs w:val="22"/>
        </w:rPr>
        <w:t>Zhang, J., Zhao, J., Wang, H., &amp; Liu, X. (2020). MS-U-Net: A Multi-Scale U-Net for Accurate Segmentation. IEEE Transactions on Image Processing, 29, 6342-6353. doi:10.1109/TIP.2020.2981748.</w:t>
      </w:r>
    </w:p>
    <w:p w14:paraId="2DF7806E" w14:textId="77777777"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r w:rsidRPr="00430CDE">
        <w:rPr>
          <w:rFonts w:ascii="Times New Roman" w:eastAsia="Times New Roman" w:hAnsi="Times New Roman" w:cs="Times New Roman"/>
          <w:szCs w:val="22"/>
        </w:rPr>
        <w:t xml:space="preserve">Zhang, Y., Shen, Y., Li, Q., &amp; Zhang, X. (2021). Transfer Learning and Domain Adaptation for U-Net in Medical Imaging. Medical Image Analysis, 66, 101825. </w:t>
      </w:r>
      <w:proofErr w:type="gramStart"/>
      <w:r w:rsidRPr="00430CDE">
        <w:rPr>
          <w:rFonts w:ascii="Times New Roman" w:eastAsia="Times New Roman" w:hAnsi="Times New Roman" w:cs="Times New Roman"/>
          <w:szCs w:val="22"/>
        </w:rPr>
        <w:t>doi:10.1016/j.media</w:t>
      </w:r>
      <w:proofErr w:type="gramEnd"/>
      <w:r w:rsidRPr="00430CDE">
        <w:rPr>
          <w:rFonts w:ascii="Times New Roman" w:eastAsia="Times New Roman" w:hAnsi="Times New Roman" w:cs="Times New Roman"/>
          <w:szCs w:val="22"/>
        </w:rPr>
        <w:t>.2020.101825.</w:t>
      </w:r>
    </w:p>
    <w:p w14:paraId="0B06BE80" w14:textId="77777777"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proofErr w:type="spellStart"/>
      <w:r w:rsidRPr="00430CDE">
        <w:rPr>
          <w:rFonts w:ascii="Times New Roman" w:eastAsia="Times New Roman" w:hAnsi="Times New Roman" w:cs="Times New Roman"/>
          <w:szCs w:val="22"/>
        </w:rPr>
        <w:t>Cicek</w:t>
      </w:r>
      <w:proofErr w:type="spellEnd"/>
      <w:r w:rsidRPr="00430CDE">
        <w:rPr>
          <w:rFonts w:ascii="Times New Roman" w:eastAsia="Times New Roman" w:hAnsi="Times New Roman" w:cs="Times New Roman"/>
          <w:szCs w:val="22"/>
        </w:rPr>
        <w:t xml:space="preserve">, O., Abdulkadir, A., </w:t>
      </w:r>
      <w:proofErr w:type="spellStart"/>
      <w:r w:rsidRPr="00430CDE">
        <w:rPr>
          <w:rFonts w:ascii="Times New Roman" w:eastAsia="Times New Roman" w:hAnsi="Times New Roman" w:cs="Times New Roman"/>
          <w:szCs w:val="22"/>
        </w:rPr>
        <w:t>Lienkamp</w:t>
      </w:r>
      <w:proofErr w:type="spellEnd"/>
      <w:r w:rsidRPr="00430CDE">
        <w:rPr>
          <w:rFonts w:ascii="Times New Roman" w:eastAsia="Times New Roman" w:hAnsi="Times New Roman" w:cs="Times New Roman"/>
          <w:szCs w:val="22"/>
        </w:rPr>
        <w:t xml:space="preserve">, S. S., </w:t>
      </w:r>
      <w:proofErr w:type="spellStart"/>
      <w:r w:rsidRPr="00430CDE">
        <w:rPr>
          <w:rFonts w:ascii="Times New Roman" w:eastAsia="Times New Roman" w:hAnsi="Times New Roman" w:cs="Times New Roman"/>
          <w:szCs w:val="22"/>
        </w:rPr>
        <w:t>Brox</w:t>
      </w:r>
      <w:proofErr w:type="spellEnd"/>
      <w:r w:rsidRPr="00430CDE">
        <w:rPr>
          <w:rFonts w:ascii="Times New Roman" w:eastAsia="Times New Roman" w:hAnsi="Times New Roman" w:cs="Times New Roman"/>
          <w:szCs w:val="22"/>
        </w:rPr>
        <w:t xml:space="preserve">, T., &amp; </w:t>
      </w:r>
      <w:proofErr w:type="spellStart"/>
      <w:r w:rsidRPr="00430CDE">
        <w:rPr>
          <w:rFonts w:ascii="Times New Roman" w:eastAsia="Times New Roman" w:hAnsi="Times New Roman" w:cs="Times New Roman"/>
          <w:szCs w:val="22"/>
        </w:rPr>
        <w:t>Ronneberger</w:t>
      </w:r>
      <w:proofErr w:type="spellEnd"/>
      <w:r w:rsidRPr="00430CDE">
        <w:rPr>
          <w:rFonts w:ascii="Times New Roman" w:eastAsia="Times New Roman" w:hAnsi="Times New Roman" w:cs="Times New Roman"/>
          <w:szCs w:val="22"/>
        </w:rPr>
        <w:t>, O. (2016). 3D U-Net: Learning Dense Volumetric Segmentation from Sparse Annotation. Medical Image Computing and Computer-Assisted Intervention (MICCAI), 424-432. doi:10.1007/978-3-319-46723-8_49.</w:t>
      </w:r>
    </w:p>
    <w:p w14:paraId="1CC6F35E" w14:textId="77777777" w:rsidR="00430CDE" w:rsidRPr="00430CDE" w:rsidRDefault="00430CDE" w:rsidP="00430CDE">
      <w:pPr>
        <w:pStyle w:val="ListParagraph"/>
        <w:numPr>
          <w:ilvl w:val="0"/>
          <w:numId w:val="21"/>
        </w:numPr>
        <w:spacing w:after="240" w:line="360" w:lineRule="auto"/>
        <w:rPr>
          <w:rFonts w:ascii="Times New Roman" w:eastAsia="Times New Roman" w:hAnsi="Times New Roman" w:cs="Times New Roman"/>
          <w:szCs w:val="22"/>
        </w:rPr>
      </w:pPr>
      <w:proofErr w:type="spellStart"/>
      <w:r w:rsidRPr="00430CDE">
        <w:rPr>
          <w:rFonts w:ascii="Times New Roman" w:eastAsia="Times New Roman" w:hAnsi="Times New Roman" w:cs="Times New Roman"/>
          <w:szCs w:val="22"/>
        </w:rPr>
        <w:t>Milletari</w:t>
      </w:r>
      <w:proofErr w:type="spellEnd"/>
      <w:r w:rsidRPr="00430CDE">
        <w:rPr>
          <w:rFonts w:ascii="Times New Roman" w:eastAsia="Times New Roman" w:hAnsi="Times New Roman" w:cs="Times New Roman"/>
          <w:szCs w:val="22"/>
        </w:rPr>
        <w:t xml:space="preserve">, F., </w:t>
      </w:r>
      <w:proofErr w:type="spellStart"/>
      <w:r w:rsidRPr="00430CDE">
        <w:rPr>
          <w:rFonts w:ascii="Times New Roman" w:eastAsia="Times New Roman" w:hAnsi="Times New Roman" w:cs="Times New Roman"/>
          <w:szCs w:val="22"/>
        </w:rPr>
        <w:t>Navab</w:t>
      </w:r>
      <w:proofErr w:type="spellEnd"/>
      <w:r w:rsidRPr="00430CDE">
        <w:rPr>
          <w:rFonts w:ascii="Times New Roman" w:eastAsia="Times New Roman" w:hAnsi="Times New Roman" w:cs="Times New Roman"/>
          <w:szCs w:val="22"/>
        </w:rPr>
        <w:t>, N., &amp; Ahmadi, S. A. (2016). V-Net: Fully Convolutional Neural Networks for Volumetric Medical Image Segmentation. Proceedings of the 2016 Fourth International Conference on 3D Vision (3DV), 565-571. doi:10.1109/3DV.2016.79.</w:t>
      </w:r>
    </w:p>
    <w:p w14:paraId="17731FD6" w14:textId="3320B458" w:rsidR="00430CDE" w:rsidRPr="003E3BA7" w:rsidRDefault="003E3BA7" w:rsidP="003E3BA7">
      <w:pPr>
        <w:pStyle w:val="ListParagraph"/>
        <w:numPr>
          <w:ilvl w:val="0"/>
          <w:numId w:val="21"/>
        </w:numPr>
        <w:spacing w:after="240" w:line="360" w:lineRule="auto"/>
        <w:rPr>
          <w:rFonts w:ascii="Times New Roman" w:eastAsia="Times New Roman" w:hAnsi="Times New Roman" w:cs="Times New Roman"/>
          <w:szCs w:val="22"/>
        </w:rPr>
      </w:pPr>
      <w:r w:rsidRPr="003E3BA7">
        <w:rPr>
          <w:rFonts w:ascii="Times New Roman" w:eastAsia="Times New Roman" w:hAnsi="Times New Roman" w:cs="Times New Roman"/>
          <w:szCs w:val="22"/>
        </w:rPr>
        <w:t xml:space="preserve">Mehta, S., et al. (2018). </w:t>
      </w:r>
      <w:proofErr w:type="spellStart"/>
      <w:r w:rsidRPr="003E3BA7">
        <w:rPr>
          <w:rFonts w:ascii="Times New Roman" w:eastAsia="Times New Roman" w:hAnsi="Times New Roman" w:cs="Times New Roman"/>
          <w:szCs w:val="22"/>
        </w:rPr>
        <w:t>ResUNet</w:t>
      </w:r>
      <w:proofErr w:type="spellEnd"/>
      <w:r w:rsidRPr="003E3BA7">
        <w:rPr>
          <w:rFonts w:ascii="Times New Roman" w:eastAsia="Times New Roman" w:hAnsi="Times New Roman" w:cs="Times New Roman"/>
          <w:szCs w:val="22"/>
        </w:rPr>
        <w:t xml:space="preserve">: A Deep Learning Framework for Targeted Contrast-enhanced Ultrasound Image Segmentation ICML 2018.                                              </w:t>
      </w:r>
      <w:r w:rsidRPr="00430CDE">
        <w:rPr>
          <w:rFonts w:ascii="Times New Roman" w:eastAsia="Times New Roman" w:hAnsi="Times New Roman" w:cs="Times New Roman"/>
          <w:szCs w:val="22"/>
        </w:rPr>
        <w:t>doi:</w:t>
      </w:r>
      <w:r w:rsidRPr="003E3BA7">
        <w:rPr>
          <w:rFonts w:ascii="Times New Roman" w:eastAsia="Times New Roman" w:hAnsi="Times New Roman" w:cs="Times New Roman"/>
          <w:szCs w:val="22"/>
        </w:rPr>
        <w:t>10.18653/v1/N18-4007</w:t>
      </w:r>
      <w:r w:rsidR="00430CDE" w:rsidRPr="003E3BA7">
        <w:rPr>
          <w:rFonts w:ascii="Times New Roman" w:eastAsia="Times New Roman" w:hAnsi="Times New Roman" w:cs="Times New Roman"/>
          <w:szCs w:val="22"/>
        </w:rPr>
        <w:t>.</w:t>
      </w:r>
    </w:p>
    <w:p w14:paraId="3699218B" w14:textId="4DB08571" w:rsidR="00430CDE" w:rsidRPr="00E92B18" w:rsidRDefault="00430CDE" w:rsidP="00430CDE">
      <w:pPr>
        <w:pStyle w:val="ListParagraph"/>
        <w:numPr>
          <w:ilvl w:val="0"/>
          <w:numId w:val="21"/>
        </w:numPr>
        <w:spacing w:after="240" w:line="360" w:lineRule="auto"/>
        <w:rPr>
          <w:rFonts w:ascii="Times New Roman" w:eastAsia="Times New Roman" w:hAnsi="Times New Roman" w:cs="Times New Roman"/>
          <w:szCs w:val="22"/>
        </w:rPr>
      </w:pPr>
      <w:r w:rsidRPr="00430CDE">
        <w:rPr>
          <w:rFonts w:ascii="Times New Roman" w:eastAsia="Times New Roman" w:hAnsi="Times New Roman" w:cs="Times New Roman"/>
          <w:szCs w:val="22"/>
        </w:rPr>
        <w:t xml:space="preserve">Zhou, Z., </w:t>
      </w:r>
      <w:proofErr w:type="spellStart"/>
      <w:r w:rsidRPr="00430CDE">
        <w:rPr>
          <w:rFonts w:ascii="Times New Roman" w:eastAsia="Times New Roman" w:hAnsi="Times New Roman" w:cs="Times New Roman"/>
          <w:szCs w:val="22"/>
        </w:rPr>
        <w:t>Siddiquee</w:t>
      </w:r>
      <w:proofErr w:type="spellEnd"/>
      <w:r w:rsidRPr="00430CDE">
        <w:rPr>
          <w:rFonts w:ascii="Times New Roman" w:eastAsia="Times New Roman" w:hAnsi="Times New Roman" w:cs="Times New Roman"/>
          <w:szCs w:val="22"/>
        </w:rPr>
        <w:t xml:space="preserve">, M. M. R., </w:t>
      </w:r>
      <w:proofErr w:type="spellStart"/>
      <w:r w:rsidRPr="00430CDE">
        <w:rPr>
          <w:rFonts w:ascii="Times New Roman" w:eastAsia="Times New Roman" w:hAnsi="Times New Roman" w:cs="Times New Roman"/>
          <w:szCs w:val="22"/>
        </w:rPr>
        <w:t>Tajbakhsh</w:t>
      </w:r>
      <w:proofErr w:type="spellEnd"/>
      <w:r w:rsidRPr="00430CDE">
        <w:rPr>
          <w:rFonts w:ascii="Times New Roman" w:eastAsia="Times New Roman" w:hAnsi="Times New Roman" w:cs="Times New Roman"/>
          <w:szCs w:val="22"/>
        </w:rPr>
        <w:t xml:space="preserve">, N., &amp; Liang, J. (2018). </w:t>
      </w:r>
      <w:proofErr w:type="spellStart"/>
      <w:r w:rsidRPr="00430CDE">
        <w:rPr>
          <w:rFonts w:ascii="Times New Roman" w:eastAsia="Times New Roman" w:hAnsi="Times New Roman" w:cs="Times New Roman"/>
          <w:szCs w:val="22"/>
        </w:rPr>
        <w:t>UNet</w:t>
      </w:r>
      <w:proofErr w:type="spellEnd"/>
      <w:r w:rsidRPr="00430CDE">
        <w:rPr>
          <w:rFonts w:ascii="Times New Roman" w:eastAsia="Times New Roman" w:hAnsi="Times New Roman" w:cs="Times New Roman"/>
          <w:szCs w:val="22"/>
        </w:rPr>
        <w:t>++: A Nested U-Net Architecture for Medical Image Segmentation. Proceedings of the 2018 IEEE Conference on Computer Vision and Pattern Recognition (CVPR), 130-139. doi:10.1109/CVPR.2018.00021</w:t>
      </w:r>
      <w:r>
        <w:rPr>
          <w:rFonts w:ascii="Times New Roman" w:eastAsia="Times New Roman" w:hAnsi="Times New Roman" w:cs="Times New Roman"/>
          <w:szCs w:val="22"/>
        </w:rPr>
        <w:t>.</w:t>
      </w:r>
      <w:r w:rsidRPr="00430CDE">
        <w:t xml:space="preserve"> </w:t>
      </w:r>
    </w:p>
    <w:p w14:paraId="3FB2AF2D" w14:textId="4D2FB5C7" w:rsidR="00E92B18" w:rsidRPr="00061548" w:rsidRDefault="00E92B18" w:rsidP="00061548">
      <w:pPr>
        <w:pStyle w:val="ListParagraph"/>
        <w:numPr>
          <w:ilvl w:val="0"/>
          <w:numId w:val="21"/>
        </w:numPr>
        <w:spacing w:after="240" w:line="360" w:lineRule="auto"/>
        <w:rPr>
          <w:rFonts w:ascii="Times New Roman" w:eastAsia="Times New Roman" w:hAnsi="Times New Roman" w:cs="Times New Roman"/>
          <w:szCs w:val="22"/>
        </w:rPr>
      </w:pPr>
      <w:r w:rsidRPr="003E3BA7">
        <w:rPr>
          <w:rFonts w:ascii="Times New Roman" w:eastAsia="Times New Roman" w:hAnsi="Times New Roman" w:cs="Times New Roman"/>
          <w:szCs w:val="22"/>
        </w:rPr>
        <w:t xml:space="preserve">Zubair Siddiqui, </w:t>
      </w:r>
      <w:proofErr w:type="spellStart"/>
      <w:r w:rsidRPr="003E3BA7">
        <w:rPr>
          <w:rFonts w:ascii="Times New Roman" w:eastAsia="Times New Roman" w:hAnsi="Times New Roman" w:cs="Times New Roman"/>
          <w:szCs w:val="22"/>
        </w:rPr>
        <w:t>Zhengtao</w:t>
      </w:r>
      <w:proofErr w:type="spellEnd"/>
      <w:r w:rsidRPr="003E3BA7">
        <w:rPr>
          <w:rFonts w:ascii="Times New Roman" w:eastAsia="Times New Roman" w:hAnsi="Times New Roman" w:cs="Times New Roman"/>
          <w:szCs w:val="22"/>
        </w:rPr>
        <w:t xml:space="preserve"> Yu, Mehran </w:t>
      </w:r>
      <w:proofErr w:type="spellStart"/>
      <w:r w:rsidRPr="003E3BA7">
        <w:rPr>
          <w:rFonts w:ascii="Times New Roman" w:eastAsia="Times New Roman" w:hAnsi="Times New Roman" w:cs="Times New Roman"/>
          <w:szCs w:val="22"/>
        </w:rPr>
        <w:t>Maghoumi</w:t>
      </w:r>
      <w:proofErr w:type="spellEnd"/>
      <w:r w:rsidR="00061548" w:rsidRPr="003E3BA7">
        <w:rPr>
          <w:rFonts w:ascii="Times New Roman" w:eastAsia="Times New Roman" w:hAnsi="Times New Roman" w:cs="Times New Roman"/>
          <w:szCs w:val="22"/>
        </w:rPr>
        <w:t xml:space="preserve">. (2020). Recurrent Residual Convolutional Neural Network Based on U-Net (R2U-Net) for Medical Image Segmentation NAACL-HLT 2020. </w:t>
      </w:r>
      <w:r w:rsidR="00B45504" w:rsidRPr="00430CDE">
        <w:rPr>
          <w:rFonts w:ascii="Times New Roman" w:eastAsia="Times New Roman" w:hAnsi="Times New Roman" w:cs="Times New Roman"/>
          <w:szCs w:val="22"/>
        </w:rPr>
        <w:t>doi:</w:t>
      </w:r>
      <w:r w:rsidR="00061548" w:rsidRPr="003E3BA7">
        <w:rPr>
          <w:rFonts w:ascii="Times New Roman" w:eastAsia="Times New Roman" w:hAnsi="Times New Roman" w:cs="Times New Roman"/>
          <w:szCs w:val="22"/>
        </w:rPr>
        <w:t>10.18653/v1/N19-4009</w:t>
      </w:r>
    </w:p>
    <w:p w14:paraId="25B23E20" w14:textId="77777777" w:rsidR="00430CDE" w:rsidRPr="00430CDE" w:rsidRDefault="00430CDE" w:rsidP="00430CDE">
      <w:pPr>
        <w:pStyle w:val="ListParagraph"/>
        <w:spacing w:line="360" w:lineRule="auto"/>
        <w:rPr>
          <w:rFonts w:ascii="Times New Roman" w:eastAsia="Times New Roman" w:hAnsi="Times New Roman" w:cs="Times New Roman"/>
          <w:szCs w:val="22"/>
        </w:rPr>
      </w:pPr>
    </w:p>
    <w:sectPr w:rsidR="00430CDE" w:rsidRPr="00430CDE" w:rsidSect="0017480B">
      <w:pgSz w:w="11911" w:h="16832"/>
      <w:pgMar w:top="2160" w:right="1800" w:bottom="1440" w:left="1800" w:header="1009"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1F765" w14:textId="77777777" w:rsidR="009332D5" w:rsidRDefault="009332D5">
      <w:pPr>
        <w:spacing w:line="240" w:lineRule="auto"/>
      </w:pPr>
      <w:r>
        <w:separator/>
      </w:r>
    </w:p>
  </w:endnote>
  <w:endnote w:type="continuationSeparator" w:id="0">
    <w:p w14:paraId="345F4276" w14:textId="77777777" w:rsidR="009332D5" w:rsidRDefault="009332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45BD7" w14:textId="77777777" w:rsidR="00924437" w:rsidRDefault="00924437">
    <w:pPr>
      <w:tabs>
        <w:tab w:val="center" w:pos="4513"/>
        <w:tab w:val="right" w:pos="9026"/>
      </w:tabs>
      <w:spacing w:line="360" w:lineRule="auto"/>
      <w:jc w:val="center"/>
      <w:rPr>
        <w:rFonts w:eastAsia="Arial"/>
        <w:color w:val="000000"/>
        <w:szCs w:val="22"/>
      </w:rPr>
    </w:pPr>
  </w:p>
  <w:p w14:paraId="58B40DC3" w14:textId="77777777" w:rsidR="00924437" w:rsidRDefault="00924437">
    <w:pPr>
      <w:tabs>
        <w:tab w:val="center" w:pos="4513"/>
        <w:tab w:val="right" w:pos="9026"/>
      </w:tabs>
      <w:spacing w:line="360" w:lineRule="auto"/>
      <w:rPr>
        <w:rFonts w:eastAsia="Arial"/>
        <w:color w:val="000000"/>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0DE"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p w14:paraId="7E94BC6A"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end"/>
    </w:r>
    <w:r>
      <w:rPr>
        <w:noProof/>
      </w:rPr>
      <mc:AlternateContent>
        <mc:Choice Requires="wps">
          <w:drawing>
            <wp:anchor distT="0" distB="0" distL="114300" distR="114300" simplePos="0" relativeHeight="251650560" behindDoc="0" locked="0" layoutInCell="1" allowOverlap="1" wp14:anchorId="453DCCB7" wp14:editId="6EE35D5F">
              <wp:simplePos x="0" y="0"/>
              <wp:positionH relativeFrom="column">
                <wp:posOffset>0</wp:posOffset>
              </wp:positionH>
              <wp:positionV relativeFrom="paragraph">
                <wp:posOffset>-126365</wp:posOffset>
              </wp:positionV>
              <wp:extent cx="0" cy="12700"/>
              <wp:effectExtent l="0" t="0" r="0" b="0"/>
              <wp:wrapNone/>
              <wp:docPr id="92" name="Straight Arrow Connector 92"/>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id="_x0000_s1026" o:spid="_x0000_s1026" o:spt="32" type="#_x0000_t32" style="position:absolute;left:0pt;margin-left:0pt;margin-top:-9.95pt;height:1pt;width:0pt;z-index:251659264;mso-width-relative:page;mso-height-relative:page;" filled="f" stroked="t" coordsize="21600,21600" o:gfxdata="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abxT0wAAAAUBAAAPAAAAAAAAAAEAIAAAACIAAABkcnMvZG93bnJl&#10;di54bWxQSwECFAAUAAAACACHTuJAI4C+yTsCAACaBAAADgAAAAAAAAABACAAAAAiAQAAZHJzL2Uy&#10;b0RvYy54bWxQSwUGAAAAAAYABgBZAQAAzwUAAAAA&#10;">
              <v:fill on="f" focussize="0,0"/>
              <v:stroke color="#000000" joinstyle="round" startarrowwidth="narrow" startarrowlength="short" endarrowwidth="narrow" endarrowlength="short"/>
              <v:imagedata o:title=""/>
              <o:lock v:ext="edit" aspectratio="f"/>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DDB42" w14:textId="169F27CF"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4</w:t>
    </w:r>
    <w:r>
      <w:rPr>
        <w:rFonts w:ascii="Times New Roman" w:eastAsia="Times New Roman" w:hAnsi="Times New Roman" w:cs="Times New Roman"/>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4F6B0"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p w14:paraId="450894EE"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3</w:t>
    </w:r>
    <w:r>
      <w:rPr>
        <w:noProof/>
      </w:rPr>
      <mc:AlternateContent>
        <mc:Choice Requires="wps">
          <w:drawing>
            <wp:anchor distT="0" distB="0" distL="114300" distR="114300" simplePos="0" relativeHeight="251653632" behindDoc="0" locked="0" layoutInCell="1" allowOverlap="1" wp14:anchorId="2381FE00" wp14:editId="4CF9FC79">
              <wp:simplePos x="0" y="0"/>
              <wp:positionH relativeFrom="column">
                <wp:posOffset>0</wp:posOffset>
              </wp:positionH>
              <wp:positionV relativeFrom="paragraph">
                <wp:posOffset>-126365</wp:posOffset>
              </wp:positionV>
              <wp:extent cx="0" cy="12700"/>
              <wp:effectExtent l="0" t="0" r="0" b="0"/>
              <wp:wrapNone/>
              <wp:docPr id="96" name="Straight Arrow Connector 96"/>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id="_x0000_s1026" o:spid="_x0000_s1026" o:spt="32" type="#_x0000_t32" style="position:absolute;left:0pt;margin-left:0pt;margin-top:-9.95pt;height:1pt;width:0pt;z-index:251659264;mso-width-relative:page;mso-height-relative:page;" filled="f" stroked="t" coordsize="21600,21600" o:gfxdata="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abxT0wAAAAUBAAAPAAAAAAAAAAEAIAAAACIAAABkcnMvZG93bnJl&#10;di54bWxQSwECFAAUAAAACACHTuJAodgf1TsCAACaBAAADgAAAAAAAAABACAAAAAiAQAAZHJzL2Uy&#10;b0RvYy54bWxQSwUGAAAAAAYABgBZAQAAzwUAAAAA&#10;">
              <v:fill on="f" focussize="0,0"/>
              <v:stroke color="#000000" joinstyle="round" startarrowwidth="narrow" startarrowlength="short" endarrowwidth="narrow" endarrowlength="short"/>
              <v:imagedata o:title=""/>
              <o:lock v:ext="edit" aspectratio="f"/>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C3102" w14:textId="77777777" w:rsidR="00924437" w:rsidRDefault="00924437">
    <w:pPr>
      <w:tabs>
        <w:tab w:val="center" w:pos="4320"/>
        <w:tab w:val="right" w:pos="8640"/>
      </w:tabs>
      <w:spacing w:before="0" w:line="240" w:lineRule="auto"/>
      <w:ind w:left="8118" w:firstLine="420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52117AE" w14:textId="77777777" w:rsidR="00924437" w:rsidRDefault="00924437">
    <w:pPr>
      <w:tabs>
        <w:tab w:val="center" w:pos="4320"/>
        <w:tab w:val="right" w:pos="8640"/>
      </w:tabs>
      <w:spacing w:before="0" w:line="240" w:lineRule="auto"/>
      <w:ind w:firstLine="8000"/>
      <w:jc w:val="left"/>
      <w:rPr>
        <w:rFonts w:ascii="Times New Roman" w:eastAsia="Times New Roman" w:hAnsi="Times New Roman" w:cs="Times New Roman"/>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B15F7"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60800" behindDoc="0" locked="0" layoutInCell="1" allowOverlap="1" wp14:anchorId="2D5789D2" wp14:editId="31E118E1">
              <wp:simplePos x="0" y="0"/>
              <wp:positionH relativeFrom="page">
                <wp:posOffset>6372225</wp:posOffset>
              </wp:positionH>
              <wp:positionV relativeFrom="paragraph">
                <wp:posOffset>-125095</wp:posOffset>
              </wp:positionV>
              <wp:extent cx="838200" cy="1828800"/>
              <wp:effectExtent l="0" t="0" r="0" b="12700"/>
              <wp:wrapNone/>
              <wp:docPr id="1" name="Text Box 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49293A" w14:textId="52B78626" w:rsidR="00924437" w:rsidRDefault="00924437">
                          <w:pPr>
                            <w:pStyle w:val="Foo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D5789D2" id="_x0000_t202" coordsize="21600,21600" o:spt="202" path="m,l,21600r21600,l21600,xe">
              <v:stroke joinstyle="miter"/>
              <v:path gradientshapeok="t" o:connecttype="rect"/>
            </v:shapetype>
            <v:shape id="Text Box 1" o:spid="_x0000_s1026" type="#_x0000_t202" style="position:absolute;margin-left:501.75pt;margin-top:-9.85pt;width:66pt;height:2in;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" filled="f" stroked="f" strokeweight=".5pt">
              <v:textbox style="mso-fit-shape-to-text:t" inset="0,0,0,0">
                <w:txbxContent>
                  <w:p w14:paraId="7F49293A" w14:textId="52B78626" w:rsidR="00924437" w:rsidRDefault="00924437">
                    <w:pPr>
                      <w:pStyle w:val="Footer"/>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w10:wrap anchorx="page"/>
            </v:shape>
          </w:pict>
        </mc:Fallback>
      </mc:AlternateContent>
    </w:r>
    <w:r>
      <w:rPr>
        <w:noProof/>
      </w:rPr>
      <mc:AlternateContent>
        <mc:Choice Requires="wps">
          <w:drawing>
            <wp:anchor distT="0" distB="0" distL="114300" distR="114300" simplePos="0" relativeHeight="251654656" behindDoc="0" locked="0" layoutInCell="1" allowOverlap="1" wp14:anchorId="7D70F317" wp14:editId="56AF4013">
              <wp:simplePos x="0" y="0"/>
              <wp:positionH relativeFrom="column">
                <wp:posOffset>25400</wp:posOffset>
              </wp:positionH>
              <wp:positionV relativeFrom="paragraph">
                <wp:posOffset>0</wp:posOffset>
              </wp:positionV>
              <wp:extent cx="3810" cy="12700"/>
              <wp:effectExtent l="0" t="0" r="0" b="0"/>
              <wp:wrapNone/>
              <wp:docPr id="97" name="Straight Arrow Connector 97"/>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225D996E" id="_x0000_t32" coordsize="21600,21600" o:spt="32" o:oned="t" path="m,l21600,21600e" filled="f">
              <v:path arrowok="t" fillok="f" o:connecttype="none"/>
              <o:lock v:ext="edit" shapetype="t"/>
            </v:shapetype>
            <v:shape id="Straight Arrow Connector 97" o:spid="_x0000_s1026" type="#_x0000_t32" style="position:absolute;margin-left:2pt;margin-top:0;width:.3pt;height:1pt;rotation:180;flip:x;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" strokecolor="black [3200]">
              <v:stroke startarrowwidth="narrow" startarrowlength="short" endarrowwidth="narrow" endarrowlength="short" joinstyle="miter"/>
            </v:shape>
          </w:pict>
        </mc:Fallback>
      </mc:AlternateContent>
    </w:r>
  </w:p>
  <w:p w14:paraId="0E9690EE"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81B8A"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Manipal School of Information Sciences, Manipal</w:t>
    </w:r>
    <w:r>
      <w:rPr>
        <w:rFonts w:ascii="Times New Roman" w:eastAsia="Times New Roman" w:hAnsi="Times New Roman" w:cs="Times New Roman"/>
        <w:sz w:val="20"/>
        <w:szCs w:val="20"/>
      </w:rPr>
      <w:tab/>
    </w:r>
    <w:r>
      <w:rPr>
        <w:noProof/>
      </w:rPr>
      <mc:AlternateContent>
        <mc:Choice Requires="wps">
          <w:drawing>
            <wp:anchor distT="0" distB="0" distL="114300" distR="114300" simplePos="0" relativeHeight="251662848" behindDoc="0" locked="0" layoutInCell="1" allowOverlap="1" wp14:anchorId="3E2A9919" wp14:editId="03403C29">
              <wp:simplePos x="0" y="0"/>
              <wp:positionH relativeFrom="margin">
                <wp:posOffset>-990600</wp:posOffset>
              </wp:positionH>
              <wp:positionV relativeFrom="paragraph">
                <wp:posOffset>-9921875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47DD57" w14:textId="77777777" w:rsidR="00924437" w:rsidRDefault="0092443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2A9919" id="_x0000_t202" coordsize="21600,21600" o:spt="202" path="m,l,21600r21600,l21600,xe">
              <v:stroke joinstyle="miter"/>
              <v:path gradientshapeok="t" o:connecttype="rect"/>
            </v:shapetype>
            <v:shape id="Text Box 5" o:spid="_x0000_s1027" type="#_x0000_t202" style="position:absolute;margin-left:-78pt;margin-top:-781.25pt;width:2in;height:2in;z-index:2516628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" filled="f" stroked="f" strokeweight=".5pt">
              <v:textbox style="mso-fit-shape-to-text:t" inset="0,0,0,0">
                <w:txbxContent>
                  <w:p w14:paraId="6747DD57" w14:textId="77777777" w:rsidR="00924437" w:rsidRDefault="0092443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1824" behindDoc="0" locked="0" layoutInCell="1" allowOverlap="1" wp14:anchorId="5250AFD5" wp14:editId="7C766E65">
              <wp:simplePos x="0" y="0"/>
              <wp:positionH relativeFrom="margin">
                <wp:posOffset>-1143000</wp:posOffset>
              </wp:positionH>
              <wp:positionV relativeFrom="paragraph">
                <wp:posOffset>-10074275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B82C1" w14:textId="77777777" w:rsidR="00924437" w:rsidRDefault="0092443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250AFD5" id="Text Box 4" o:spid="_x0000_s1028" type="#_x0000_t202" style="position:absolute;margin-left:-90pt;margin-top:-793.25pt;width:2in;height:2in;z-index:25166182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" filled="f" stroked="f" strokeweight=".5pt">
              <v:textbox style="mso-fit-shape-to-text:t" inset="0,0,0,0">
                <w:txbxContent>
                  <w:p w14:paraId="569B82C1" w14:textId="77777777" w:rsidR="00924437" w:rsidRDefault="0092443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66761EBC" wp14:editId="5C8610D9">
              <wp:simplePos x="0" y="0"/>
              <wp:positionH relativeFrom="column">
                <wp:posOffset>5016500</wp:posOffset>
              </wp:positionH>
              <wp:positionV relativeFrom="paragraph">
                <wp:posOffset>-266065</wp:posOffset>
              </wp:positionV>
              <wp:extent cx="1838325" cy="1838325"/>
              <wp:effectExtent l="0" t="0" r="0" b="0"/>
              <wp:wrapNone/>
              <wp:docPr id="95" name="Rectangles 9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7A727C84" w14:textId="77777777" w:rsidR="00924437" w:rsidRDefault="00924437">
                          <w:pPr>
                            <w:spacing w:line="360" w:lineRule="auto"/>
                          </w:pPr>
                          <w:r>
                            <w:rPr>
                              <w:rFonts w:eastAsia="Arial"/>
                              <w:color w:val="000000"/>
                            </w:rPr>
                            <w:t xml:space="preserve">  </w:t>
                          </w:r>
                        </w:p>
                      </w:txbxContent>
                    </wps:txbx>
                    <wps:bodyPr spcFirstLastPara="1" wrap="square" lIns="0" tIns="0" rIns="0" bIns="0" anchor="t" anchorCtr="0">
                      <a:noAutofit/>
                    </wps:bodyPr>
                  </wps:wsp>
                </a:graphicData>
              </a:graphic>
            </wp:anchor>
          </w:drawing>
        </mc:Choice>
        <mc:Fallback>
          <w:pict>
            <v:rect w14:anchorId="66761EBC" id="Rectangles 95" o:spid="_x0000_s1029" style="position:absolute;margin-left:395pt;margin-top:-20.95pt;width:144.75pt;height:144.7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" filled="f" stroked="f">
              <v:textbox inset="0,0,0,0">
                <w:txbxContent>
                  <w:p w14:paraId="7A727C84" w14:textId="77777777" w:rsidR="00924437" w:rsidRDefault="00924437">
                    <w:pPr>
                      <w:spacing w:line="360" w:lineRule="auto"/>
                    </w:pPr>
                    <w:r>
                      <w:rPr>
                        <w:rFonts w:eastAsia="Arial"/>
                        <w:color w:val="000000"/>
                      </w:rPr>
                      <w:t xml:space="preserve">  </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1E414D05" wp14:editId="4A3479C7">
              <wp:simplePos x="0" y="0"/>
              <wp:positionH relativeFrom="column">
                <wp:posOffset>63500</wp:posOffset>
              </wp:positionH>
              <wp:positionV relativeFrom="paragraph">
                <wp:posOffset>-126365</wp:posOffset>
              </wp:positionV>
              <wp:extent cx="3810" cy="12700"/>
              <wp:effectExtent l="0" t="0" r="0" b="0"/>
              <wp:wrapNone/>
              <wp:docPr id="102" name="Straight Arrow Connector 102"/>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id="_x0000_s1026" o:spid="_x0000_s1026" o:spt="32" type="#_x0000_t32" style="position:absolute;left:0pt;flip:x;margin-left:5pt;margin-top:-9.95pt;height:1pt;width:0.3pt;rotation:11796480f;z-index:251659264;mso-width-relative:page;mso-height-relative:page;" filled="f" stroked="t" coordsize="21600,21600" o:gfxdata="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bpa+v1QAAAAkB&#10;AAAPAAAAAAAAAAEAIAAAACIAAABkcnMvZG93bnJldi54bWxQSwECFAAUAAAACACHTuJAbp1dz1cC&#10;AADFBAAADgAAAAAAAAABACAAAAAkAQAAZHJzL2Uyb0RvYy54bWxQSwUGAAAAAAYABgBZAQAA7QUA&#10;AAAA&#10;">
              <v:fill on="f" focussize="0,0"/>
              <v:stroke color="#000000 [3200]" miterlimit="8" joinstyle="miter" startarrowwidth="narrow" startarrowlength="short" endarrowwidth="narrow" endarrowlength="short"/>
              <v:imagedata o:title=""/>
              <o:lock v:ext="edit" aspectratio="f"/>
            </v:shape>
          </w:pict>
        </mc:Fallback>
      </mc:AlternateContent>
    </w:r>
    <w:r>
      <w:rPr>
        <w:rFonts w:ascii="Times New Roman" w:eastAsia="Times New Roman" w:hAnsi="Times New Roman" w:cs="Times New Roman"/>
        <w:sz w:val="20"/>
        <w:szCs w:val="20"/>
        <w:lang w:val="en-US"/>
      </w:rPr>
      <w:t xml:space="preserve">                                                                                   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8F33B" w14:textId="77777777" w:rsidR="00924437" w:rsidRDefault="00924437">
    <w:pPr>
      <w:tabs>
        <w:tab w:val="center" w:pos="4513"/>
        <w:tab w:val="right" w:pos="9026"/>
      </w:tabs>
      <w:spacing w:line="360" w:lineRule="auto"/>
      <w:rPr>
        <w:rFonts w:eastAsia="Arial"/>
        <w:color w:val="000000"/>
        <w:szCs w:val="22"/>
      </w:rPr>
    </w:pPr>
    <w:r>
      <w:rPr>
        <w:noProof/>
      </w:rPr>
      <mc:AlternateContent>
        <mc:Choice Requires="wps">
          <w:drawing>
            <wp:anchor distT="0" distB="0" distL="114300" distR="114300" simplePos="0" relativeHeight="251664896" behindDoc="0" locked="0" layoutInCell="1" allowOverlap="1" wp14:anchorId="530882DF" wp14:editId="08917BB5">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F496D" w14:textId="77777777" w:rsidR="00924437" w:rsidRDefault="00924437">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0882DF" id="_x0000_t202" coordsize="21600,21600" o:spt="202" path="m,l,21600r21600,l21600,xe">
              <v:stroke joinstyle="miter"/>
              <v:path gradientshapeok="t" o:connecttype="rect"/>
            </v:shapetype>
            <v:shape id="Text Box 3" o:spid="_x0000_s1030" type="#_x0000_t202" style="position:absolute;left:0;text-align:left;margin-left:92.8pt;margin-top:0;width:2in;height:2in;z-index:251664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U6NEVVgIAABAFAAAOAAAAAAAAAAAAAAAAAC4CAABkcnMvZTJvRG9jLnhtbFBLAQItABQABgAI&#10;AAAAIQBxqtG51wAAAAUBAAAPAAAAAAAAAAAAAAAAALAEAABkcnMvZG93bnJldi54bWxQSwUGAAAA&#10;AAQABADzAAAAtAUAAAAA&#10;" filled="f" stroked="f" strokeweight=".5pt">
              <v:textbox style="mso-fit-shape-to-text:t" inset="0,0,0,0">
                <w:txbxContent>
                  <w:p w14:paraId="327F496D" w14:textId="77777777" w:rsidR="00924437" w:rsidRDefault="00924437">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14:anchorId="5043884C" wp14:editId="49D0B8A1">
              <wp:simplePos x="0" y="0"/>
              <wp:positionH relativeFrom="column">
                <wp:posOffset>3441700</wp:posOffset>
              </wp:positionH>
              <wp:positionV relativeFrom="paragraph">
                <wp:posOffset>0</wp:posOffset>
              </wp:positionV>
              <wp:extent cx="1838325" cy="1838325"/>
              <wp:effectExtent l="0" t="0" r="0" b="0"/>
              <wp:wrapNone/>
              <wp:docPr id="99" name="Rectangles 99"/>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5CBB3E8F" w14:textId="77777777" w:rsidR="00924437" w:rsidRDefault="00924437">
                          <w:pPr>
                            <w:spacing w:line="360" w:lineRule="auto"/>
                          </w:pPr>
                          <w:r>
                            <w:rPr>
                              <w:rFonts w:eastAsia="Arial"/>
                              <w:color w:val="000000"/>
                            </w:rPr>
                            <w:t xml:space="preserve"> PAGE  \* MERGEFORMAT 1</w:t>
                          </w:r>
                        </w:p>
                      </w:txbxContent>
                    </wps:txbx>
                    <wps:bodyPr spcFirstLastPara="1" wrap="square" lIns="0" tIns="0" rIns="0" bIns="0" anchor="t" anchorCtr="0">
                      <a:noAutofit/>
                    </wps:bodyPr>
                  </wps:wsp>
                </a:graphicData>
              </a:graphic>
            </wp:anchor>
          </w:drawing>
        </mc:Choice>
        <mc:Fallback>
          <w:pict>
            <v:rect w14:anchorId="5043884C" id="Rectangles 99" o:spid="_x0000_s1031" style="position:absolute;left:0;text-align:left;margin-left:271pt;margin-top:0;width:144.75pt;height:144.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" filled="f" stroked="f">
              <v:textbox inset="0,0,0,0">
                <w:txbxContent>
                  <w:p w14:paraId="5CBB3E8F" w14:textId="77777777" w:rsidR="00924437" w:rsidRDefault="00924437">
                    <w:pPr>
                      <w:spacing w:line="360" w:lineRule="auto"/>
                    </w:pPr>
                    <w:r>
                      <w:rPr>
                        <w:rFonts w:eastAsia="Arial"/>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F65D6" w14:textId="77777777" w:rsidR="009332D5" w:rsidRDefault="009332D5">
      <w:pPr>
        <w:spacing w:before="0" w:line="240" w:lineRule="auto"/>
      </w:pPr>
      <w:r>
        <w:separator/>
      </w:r>
    </w:p>
  </w:footnote>
  <w:footnote w:type="continuationSeparator" w:id="0">
    <w:p w14:paraId="5F95E47B" w14:textId="77777777" w:rsidR="009332D5" w:rsidRDefault="009332D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0B3C" w14:textId="77777777" w:rsidR="00924437" w:rsidRDefault="00924437">
    <w:pPr>
      <w:pBdr>
        <w:bottom w:val="single" w:sz="4" w:space="1" w:color="D9D9D9"/>
      </w:pBdr>
      <w:tabs>
        <w:tab w:val="center" w:pos="4513"/>
        <w:tab w:val="right" w:pos="9026"/>
      </w:tabs>
      <w:spacing w:line="360" w:lineRule="auto"/>
      <w:rPr>
        <w:rFonts w:eastAsia="Arial"/>
        <w:b/>
        <w:color w:val="000000"/>
        <w:szCs w:val="22"/>
      </w:rPr>
    </w:pPr>
    <w:r>
      <w:rPr>
        <w:rFonts w:eastAsia="Arial"/>
        <w:color w:val="000000"/>
        <w:szCs w:val="22"/>
      </w:rPr>
      <w:fldChar w:fldCharType="begin"/>
    </w:r>
    <w:r>
      <w:rPr>
        <w:rFonts w:eastAsia="Arial"/>
        <w:color w:val="000000"/>
        <w:szCs w:val="22"/>
      </w:rPr>
      <w:instrText>PAGE</w:instrText>
    </w:r>
    <w:r>
      <w:rPr>
        <w:rFonts w:eastAsia="Arial"/>
        <w:color w:val="000000"/>
        <w:szCs w:val="22"/>
      </w:rPr>
      <w:fldChar w:fldCharType="end"/>
    </w:r>
    <w:r>
      <w:rPr>
        <w:rFonts w:eastAsia="Arial"/>
        <w:b/>
        <w:color w:val="000000"/>
        <w:szCs w:val="22"/>
      </w:rPr>
      <w:t xml:space="preserve"> | </w:t>
    </w:r>
    <w:r>
      <w:rPr>
        <w:rFonts w:eastAsia="Arial"/>
        <w:color w:val="808080"/>
        <w:szCs w:val="22"/>
      </w:rPr>
      <w:t>Page</w:t>
    </w:r>
  </w:p>
  <w:p w14:paraId="6775AEB2" w14:textId="77777777" w:rsidR="00924437" w:rsidRDefault="00924437">
    <w:pPr>
      <w:tabs>
        <w:tab w:val="left" w:pos="2070"/>
        <w:tab w:val="center" w:pos="4513"/>
        <w:tab w:val="right" w:pos="9026"/>
      </w:tabs>
      <w:spacing w:before="0" w:line="360" w:lineRule="auto"/>
      <w:ind w:left="-144"/>
      <w:jc w:val="left"/>
      <w:rPr>
        <w:rFonts w:eastAsia="Arial"/>
        <w:color w:val="000000"/>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8876D" w14:textId="5955C8C3" w:rsidR="00924437" w:rsidRDefault="00924437" w:rsidP="009175E3">
    <w:pPr>
      <w:pBdr>
        <w:bottom w:val="none" w:sz="0" w:space="0" w:color="000000"/>
      </w:pBdr>
      <w:tabs>
        <w:tab w:val="center" w:pos="4320"/>
        <w:tab w:val="right" w:pos="8640"/>
      </w:tabs>
      <w:spacing w:before="0" w:line="240" w:lineRule="auto"/>
      <w:jc w:val="left"/>
      <w:rPr>
        <w:noProof/>
      </w:rPr>
    </w:pPr>
    <w:r w:rsidRPr="00752216">
      <w:rPr>
        <w:rFonts w:ascii="Times New Roman" w:eastAsia="Times New Roman" w:hAnsi="Times New Roman" w:cs="Times New Roman"/>
        <w:sz w:val="18"/>
        <w:szCs w:val="18"/>
      </w:rPr>
      <w:t>Image Segmentation using U Net</w:t>
    </w: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241058024 </w:t>
    </w:r>
    <w:r>
      <w:rPr>
        <w:rFonts w:ascii="Times New Roman" w:eastAsia="Times New Roman" w:hAnsi="Times New Roman" w:cs="Times New Roman"/>
        <w:sz w:val="20"/>
        <w:szCs w:val="20"/>
      </w:rPr>
      <w:tab/>
      <w:t>Nikhil S G</w:t>
    </w:r>
    <w:r>
      <w:rPr>
        <w:noProof/>
      </w:rPr>
      <w:t xml:space="preserve"> </w:t>
    </w:r>
  </w:p>
  <w:p w14:paraId="6C46E72E" w14:textId="4661BBA5" w:rsidR="00924437" w:rsidRDefault="00924437" w:rsidP="009175E3">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55680" behindDoc="0" locked="0" layoutInCell="1" allowOverlap="1" wp14:anchorId="5A30B3A3" wp14:editId="19686715">
              <wp:simplePos x="0" y="0"/>
              <wp:positionH relativeFrom="column">
                <wp:posOffset>0</wp:posOffset>
              </wp:positionH>
              <wp:positionV relativeFrom="paragraph">
                <wp:posOffset>101600</wp:posOffset>
              </wp:positionV>
              <wp:extent cx="5304155" cy="25400"/>
              <wp:effectExtent l="0" t="0" r="0" b="0"/>
              <wp:wrapNone/>
              <wp:docPr id="98" name="Straight Arrow Connector 98"/>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id="_x0000_s1026" o:spid="_x0000_s1026" o:spt="32" type="#_x0000_t32" style="position:absolute;left:0pt;flip:x;margin-left:0pt;margin-top:8pt;height:2pt;width:417.65pt;rotation:11796480f;z-index:251659264;mso-width-relative:page;mso-height-relative:page;" filled="f" stroked="t" coordsize="21600,21600" o:gfxdata="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LFgO1AAAAAYB&#10;AAAPAAAAAAAAAAEAIAAAACIAAABkcnMvZG93bnJldi54bWxQSwECFAAUAAAACACHTuJA0GMvHVgC&#10;AADEBAAADgAAAAAAAAABACAAAAAjAQAAZHJzL2Uyb0RvYy54bWxQSwUGAAAAAAYABgBZAQAA7QUA&#10;AAAA&#10;">
              <v:fill on="f" focussize="0,0"/>
              <v:stroke color="#000000 [3200]" miterlimit="8" joinstyle="miter" startarrowwidth="narrow" startarrowlength="short" endarrowwidth="narrow" endarrowlength="short"/>
              <v:imagedata o:title=""/>
              <o:lock v:ext="edit" aspectratio="f"/>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F3B06"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2F221" w14:textId="77777777" w:rsidR="00924437" w:rsidRDefault="00924437">
    <w:pPr>
      <w:tabs>
        <w:tab w:val="left" w:pos="2070"/>
        <w:tab w:val="center" w:pos="4513"/>
        <w:tab w:val="right" w:pos="9026"/>
      </w:tabs>
      <w:spacing w:before="0" w:line="360" w:lineRule="auto"/>
      <w:ind w:left="-144"/>
      <w:jc w:val="left"/>
      <w:rPr>
        <w:rFonts w:eastAsia="Arial"/>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3B719" w14:textId="77777777" w:rsidR="00924437" w:rsidRDefault="00924437">
    <w:pPr>
      <w:tabs>
        <w:tab w:val="center" w:pos="4513"/>
        <w:tab w:val="right" w:pos="9026"/>
      </w:tabs>
      <w:spacing w:line="360" w:lineRule="auto"/>
      <w:rPr>
        <w:rFonts w:eastAsia="Arial"/>
        <w:color w:val="000000"/>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94512" w14:textId="77777777" w:rsidR="00924437" w:rsidRDefault="00924437">
    <w:pPr>
      <w:tabs>
        <w:tab w:val="center" w:pos="4513"/>
        <w:tab w:val="right" w:pos="9026"/>
      </w:tabs>
      <w:spacing w:line="360" w:lineRule="auto"/>
      <w:rPr>
        <w:rFonts w:eastAsia="Arial"/>
        <w:color w:val="000000"/>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B0CD5"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BA83095"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p w14:paraId="1E5C7882" w14:textId="77777777" w:rsidR="00924437" w:rsidRDefault="00924437">
    <w:pPr>
      <w:tabs>
        <w:tab w:val="center" w:pos="4320"/>
        <w:tab w:val="right" w:pos="8640"/>
      </w:tabs>
      <w:spacing w:before="0" w:line="240" w:lineRule="auto"/>
      <w:jc w:val="left"/>
      <w:rPr>
        <w:rFonts w:ascii="Times New Roman" w:eastAsia="Times New Roman" w:hAnsi="Times New Roman" w:cs="Times New Roman"/>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B69AB" w14:textId="77777777" w:rsidR="00924437" w:rsidRDefault="00924437">
    <w:pPr>
      <w:tabs>
        <w:tab w:val="center" w:pos="4513"/>
        <w:tab w:val="right" w:pos="9026"/>
      </w:tabs>
      <w:spacing w:line="360" w:lineRule="auto"/>
      <w:rPr>
        <w:rFonts w:eastAsia="Arial"/>
        <w:color w:val="000000"/>
        <w:szCs w:val="2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0301A" w14:textId="77777777" w:rsidR="00924437" w:rsidRDefault="00924437" w:rsidP="006C03A8">
    <w:pPr>
      <w:pBdr>
        <w:bottom w:val="none" w:sz="0" w:space="0" w:color="000000"/>
      </w:pBdr>
      <w:tabs>
        <w:tab w:val="center" w:pos="4320"/>
        <w:tab w:val="right" w:pos="8640"/>
      </w:tabs>
      <w:spacing w:before="0" w:line="240" w:lineRule="auto"/>
      <w:jc w:val="left"/>
      <w:rPr>
        <w:noProof/>
      </w:rPr>
    </w:pPr>
    <w:r w:rsidRPr="00752216">
      <w:rPr>
        <w:rFonts w:ascii="Times New Roman" w:eastAsia="Times New Roman" w:hAnsi="Times New Roman" w:cs="Times New Roman"/>
        <w:sz w:val="18"/>
        <w:szCs w:val="18"/>
      </w:rPr>
      <w:t>Image Segmentation using U Net</w:t>
    </w:r>
    <w:r>
      <w:rPr>
        <w:rFonts w:ascii="Times New Roman" w:eastAsia="Times New Roman" w:hAnsi="Times New Roman" w:cs="Times New Roman"/>
        <w:sz w:val="18"/>
        <w:szCs w:val="18"/>
      </w:rPr>
      <w:tab/>
    </w:r>
    <w:r>
      <w:rPr>
        <w:rFonts w:ascii="Times New Roman" w:eastAsia="Times New Roman" w:hAnsi="Times New Roman" w:cs="Times New Roman"/>
        <w:sz w:val="20"/>
        <w:szCs w:val="20"/>
      </w:rPr>
      <w:t xml:space="preserve">241058024 </w:t>
    </w:r>
    <w:r>
      <w:rPr>
        <w:rFonts w:ascii="Times New Roman" w:eastAsia="Times New Roman" w:hAnsi="Times New Roman" w:cs="Times New Roman"/>
        <w:sz w:val="20"/>
        <w:szCs w:val="20"/>
      </w:rPr>
      <w:tab/>
      <w:t>Nikhil S G</w:t>
    </w:r>
    <w:r>
      <w:rPr>
        <w:noProof/>
      </w:rPr>
      <w:t xml:space="preserve"> </w:t>
    </w:r>
  </w:p>
  <w:p w14:paraId="7CB23533" w14:textId="77777777" w:rsidR="00924437" w:rsidRDefault="00924437" w:rsidP="006C03A8">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70016" behindDoc="0" locked="0" layoutInCell="1" allowOverlap="1" wp14:anchorId="5BAFEAF9" wp14:editId="06D63FA2">
              <wp:simplePos x="0" y="0"/>
              <wp:positionH relativeFrom="column">
                <wp:posOffset>0</wp:posOffset>
              </wp:positionH>
              <wp:positionV relativeFrom="paragraph">
                <wp:posOffset>101600</wp:posOffset>
              </wp:positionV>
              <wp:extent cx="5304155" cy="2540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352EAE5" id="_x0000_t32" coordsize="21600,21600" o:spt="32" o:oned="t" path="m,l21600,21600e" filled="f">
              <v:path arrowok="t" fillok="f" o:connecttype="none"/>
              <o:lock v:ext="edit" shapetype="t"/>
            </v:shapetype>
            <v:shape id="Straight Arrow Connector 13" o:spid="_x0000_s1026" type="#_x0000_t32" style="position:absolute;margin-left:0;margin-top:8pt;width:417.65pt;height:2pt;rotation:18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" strokecolor="black [3200]">
              <v:stroke startarrowwidth="narrow" startarrowlength="short" endarrowwidth="narrow" endarrowlength="short" joinstyle="miter"/>
            </v:shape>
          </w:pict>
        </mc:Fallback>
      </mc:AlternateContent>
    </w:r>
  </w:p>
  <w:p w14:paraId="095D6A5A" w14:textId="09F954A0" w:rsidR="00924437" w:rsidRPr="006C03A8" w:rsidRDefault="00924437" w:rsidP="006C03A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6EB47" w14:textId="77777777" w:rsidR="00924437" w:rsidRDefault="00924437">
    <w:pPr>
      <w:tabs>
        <w:tab w:val="center" w:pos="4513"/>
        <w:tab w:val="right" w:pos="9026"/>
      </w:tabs>
      <w:spacing w:line="360" w:lineRule="auto"/>
      <w:rPr>
        <w:rFonts w:eastAsia="Arial"/>
        <w:color w:val="000000"/>
        <w:szCs w:val="2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10EB8" w14:textId="77777777" w:rsidR="00924437" w:rsidRDefault="00924437">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bookmarkStart w:id="3" w:name="_heading=h.3dy6vkm" w:colFirst="0" w:colLast="0"/>
    <w:bookmarkEnd w:id="3"/>
    <w:r>
      <w:rPr>
        <w:rFonts w:ascii="Times New Roman" w:eastAsia="Times New Roman" w:hAnsi="Times New Roman" w:cs="Times New Roman"/>
        <w:sz w:val="18"/>
        <w:szCs w:val="18"/>
      </w:rPr>
      <w:t xml:space="preserve">Driver fatigue detection method based </w:t>
    </w:r>
    <w:r>
      <w:rPr>
        <w:rFonts w:ascii="Times New Roman" w:eastAsia="Times New Roman" w:hAnsi="Times New Roman" w:cs="Times New Roman"/>
        <w:sz w:val="20"/>
        <w:szCs w:val="20"/>
      </w:rPr>
      <w:t xml:space="preserve">on </w:t>
    </w:r>
  </w:p>
  <w:p w14:paraId="045E8622" w14:textId="77777777" w:rsidR="00924437" w:rsidRDefault="00924437">
    <w:pPr>
      <w:pBdr>
        <w:bottom w:val="none" w:sz="0" w:space="0" w:color="000000"/>
      </w:pBdr>
      <w:tabs>
        <w:tab w:val="center" w:pos="4320"/>
        <w:tab w:val="right" w:pos="8640"/>
      </w:tabs>
      <w:spacing w:before="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eye states with pupil and iris segmentation </w:t>
    </w:r>
    <w:r>
      <w:rPr>
        <w:rFonts w:ascii="Times New Roman" w:eastAsia="Times New Roman" w:hAnsi="Times New Roman" w:cs="Times New Roman"/>
        <w:sz w:val="20"/>
        <w:szCs w:val="20"/>
      </w:rPr>
      <w:tab/>
      <w:t xml:space="preserve">        231058012                                               Manthana H K</w:t>
    </w:r>
  </w:p>
  <w:p w14:paraId="394C7F4C" w14:textId="77777777" w:rsidR="00924437" w:rsidRDefault="00924437">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59776" behindDoc="0" locked="0" layoutInCell="1" allowOverlap="1" wp14:anchorId="0EE3F749" wp14:editId="5A926B48">
              <wp:simplePos x="0" y="0"/>
              <wp:positionH relativeFrom="column">
                <wp:posOffset>0</wp:posOffset>
              </wp:positionH>
              <wp:positionV relativeFrom="paragraph">
                <wp:posOffset>101600</wp:posOffset>
              </wp:positionV>
              <wp:extent cx="5304155" cy="254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id="_x0000_s1026" o:spid="_x0000_s1026" o:spt="32" type="#_x0000_t32" style="position:absolute;left:0pt;flip:x;margin-left:0pt;margin-top:8pt;height:2pt;width:417.65pt;rotation:11796480f;z-index:251659264;mso-width-relative:page;mso-height-relative:page;" filled="f" stroked="t" coordsize="21600,21600" o:gfxdata="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csWA7UAAAA&#10;BgEAAA8AAAAAAAAAAQAgAAAAIgAAAGRycy9kb3ducmV2LnhtbFBLAQIUABQAAAAIAIdO4kDjINEu&#10;WgIAAMYEAAAOAAAAAAAAAAEAIAAAACMBAABkcnMvZTJvRG9jLnhtbFBLBQYAAAAABgAGAFkBAADv&#10;BQAAAAA=&#10;">
              <v:fill on="f" focussize="0,0"/>
              <v:stroke color="#000000 [3200]" miterlimit="8" joinstyle="miter" startarrowwidth="narrow" startarrowlength="short" endarrowwidth="narrow" endarrowlength="short"/>
              <v:imagedata o:title=""/>
              <o:lock v:ext="edit" aspectratio="f"/>
            </v:shape>
          </w:pict>
        </mc:Fallback>
      </mc:AlternateContent>
    </w:r>
  </w:p>
  <w:p w14:paraId="46BC623F" w14:textId="77777777" w:rsidR="00924437" w:rsidRDefault="00924437">
    <w:pPr>
      <w:pBdr>
        <w:bottom w:val="none" w:sz="0" w:space="0" w:color="000000"/>
      </w:pBdr>
      <w:tabs>
        <w:tab w:val="center" w:pos="4320"/>
        <w:tab w:val="right" w:pos="8640"/>
      </w:tabs>
      <w:spacing w:before="0" w:line="240" w:lineRule="auto"/>
      <w:jc w:val="left"/>
      <w:rPr>
        <w:rFonts w:ascii="Times New Roman" w:eastAsia="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decimal"/>
      <w:lvlText w:val="%1"/>
      <w:lvlJc w:val="left"/>
      <w:pPr>
        <w:ind w:left="360" w:hanging="360"/>
      </w:pPr>
    </w:lvl>
    <w:lvl w:ilvl="1">
      <w:start w:val="4"/>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0053208E"/>
    <w:multiLevelType w:val="multilevel"/>
    <w:tmpl w:val="0053208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4" w15:restartNumberingAfterBreak="0">
    <w:nsid w:val="0F956966"/>
    <w:multiLevelType w:val="hybridMultilevel"/>
    <w:tmpl w:val="60F872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36643F"/>
    <w:multiLevelType w:val="hybridMultilevel"/>
    <w:tmpl w:val="3AECF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9A53C5"/>
    <w:multiLevelType w:val="hybridMultilevel"/>
    <w:tmpl w:val="B5B21E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E56FAB"/>
    <w:multiLevelType w:val="hybridMultilevel"/>
    <w:tmpl w:val="279E21FA"/>
    <w:lvl w:ilvl="0" w:tplc="9734332A">
      <w:start w:val="1"/>
      <w:numFmt w:val="decimal"/>
      <w:lvlText w:val="[%1]"/>
      <w:lvlJc w:val="left"/>
      <w:pPr>
        <w:ind w:left="501"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3B0F45"/>
    <w:multiLevelType w:val="hybridMultilevel"/>
    <w:tmpl w:val="8CAE6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ED3060"/>
    <w:multiLevelType w:val="hybridMultilevel"/>
    <w:tmpl w:val="E4C88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857C1B"/>
    <w:multiLevelType w:val="hybridMultilevel"/>
    <w:tmpl w:val="CE86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B8731A"/>
    <w:multiLevelType w:val="hybridMultilevel"/>
    <w:tmpl w:val="CC62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004DBE"/>
    <w:multiLevelType w:val="hybridMultilevel"/>
    <w:tmpl w:val="75C6B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7F1FDC"/>
    <w:multiLevelType w:val="hybridMultilevel"/>
    <w:tmpl w:val="A7CCC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C11D5A"/>
    <w:multiLevelType w:val="hybridMultilevel"/>
    <w:tmpl w:val="7832A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657AA6"/>
    <w:multiLevelType w:val="hybridMultilevel"/>
    <w:tmpl w:val="004CA8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2F4DB5"/>
    <w:multiLevelType w:val="multilevel"/>
    <w:tmpl w:val="E1A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25563A"/>
    <w:multiLevelType w:val="multilevel"/>
    <w:tmpl w:val="7DC8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253A77"/>
    <w:multiLevelType w:val="multilevel"/>
    <w:tmpl w:val="5958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7E75B3"/>
    <w:multiLevelType w:val="hybridMultilevel"/>
    <w:tmpl w:val="06683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DB6BA2"/>
    <w:multiLevelType w:val="hybridMultilevel"/>
    <w:tmpl w:val="FF90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7"/>
  </w:num>
  <w:num w:numId="4">
    <w:abstractNumId w:val="1"/>
  </w:num>
  <w:num w:numId="5">
    <w:abstractNumId w:val="0"/>
  </w:num>
  <w:num w:numId="6">
    <w:abstractNumId w:val="15"/>
  </w:num>
  <w:num w:numId="7">
    <w:abstractNumId w:val="8"/>
  </w:num>
  <w:num w:numId="8">
    <w:abstractNumId w:val="20"/>
  </w:num>
  <w:num w:numId="9">
    <w:abstractNumId w:val="5"/>
  </w:num>
  <w:num w:numId="10">
    <w:abstractNumId w:val="18"/>
  </w:num>
  <w:num w:numId="11">
    <w:abstractNumId w:val="11"/>
  </w:num>
  <w:num w:numId="12">
    <w:abstractNumId w:val="16"/>
  </w:num>
  <w:num w:numId="13">
    <w:abstractNumId w:val="13"/>
  </w:num>
  <w:num w:numId="14">
    <w:abstractNumId w:val="4"/>
  </w:num>
  <w:num w:numId="15">
    <w:abstractNumId w:val="6"/>
  </w:num>
  <w:num w:numId="16">
    <w:abstractNumId w:val="14"/>
  </w:num>
  <w:num w:numId="17">
    <w:abstractNumId w:val="10"/>
  </w:num>
  <w:num w:numId="18">
    <w:abstractNumId w:val="21"/>
  </w:num>
  <w:num w:numId="19">
    <w:abstractNumId w:val="12"/>
  </w:num>
  <w:num w:numId="20">
    <w:abstractNumId w:val="9"/>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F44"/>
    <w:rsid w:val="0001525E"/>
    <w:rsid w:val="00030CB5"/>
    <w:rsid w:val="00061548"/>
    <w:rsid w:val="000C083F"/>
    <w:rsid w:val="00143974"/>
    <w:rsid w:val="00146AD1"/>
    <w:rsid w:val="00160BA9"/>
    <w:rsid w:val="0016755F"/>
    <w:rsid w:val="0017480B"/>
    <w:rsid w:val="001879DA"/>
    <w:rsid w:val="0019545C"/>
    <w:rsid w:val="001A4806"/>
    <w:rsid w:val="001B117F"/>
    <w:rsid w:val="001D6654"/>
    <w:rsid w:val="001D67AD"/>
    <w:rsid w:val="001F54BF"/>
    <w:rsid w:val="002331D7"/>
    <w:rsid w:val="002801FA"/>
    <w:rsid w:val="002B5252"/>
    <w:rsid w:val="002C23AC"/>
    <w:rsid w:val="002C7145"/>
    <w:rsid w:val="00302BAC"/>
    <w:rsid w:val="0030340A"/>
    <w:rsid w:val="0031714D"/>
    <w:rsid w:val="00322371"/>
    <w:rsid w:val="00381B5C"/>
    <w:rsid w:val="003B148A"/>
    <w:rsid w:val="003E3BA7"/>
    <w:rsid w:val="004069E4"/>
    <w:rsid w:val="00425D76"/>
    <w:rsid w:val="00430CDE"/>
    <w:rsid w:val="004425A0"/>
    <w:rsid w:val="004974C2"/>
    <w:rsid w:val="004C097B"/>
    <w:rsid w:val="004E2F1C"/>
    <w:rsid w:val="004E6D41"/>
    <w:rsid w:val="004F70F5"/>
    <w:rsid w:val="00521A29"/>
    <w:rsid w:val="00543CBA"/>
    <w:rsid w:val="00572E7F"/>
    <w:rsid w:val="00585743"/>
    <w:rsid w:val="0059248B"/>
    <w:rsid w:val="005E2D92"/>
    <w:rsid w:val="006136D0"/>
    <w:rsid w:val="00687A04"/>
    <w:rsid w:val="006A1521"/>
    <w:rsid w:val="006C03A8"/>
    <w:rsid w:val="006D070B"/>
    <w:rsid w:val="00725931"/>
    <w:rsid w:val="00752216"/>
    <w:rsid w:val="007524EF"/>
    <w:rsid w:val="00784FAB"/>
    <w:rsid w:val="007C7A3C"/>
    <w:rsid w:val="007D1573"/>
    <w:rsid w:val="008038F1"/>
    <w:rsid w:val="00805696"/>
    <w:rsid w:val="00847068"/>
    <w:rsid w:val="00856968"/>
    <w:rsid w:val="00861B82"/>
    <w:rsid w:val="00873625"/>
    <w:rsid w:val="00874791"/>
    <w:rsid w:val="00891831"/>
    <w:rsid w:val="008E7F44"/>
    <w:rsid w:val="009175E3"/>
    <w:rsid w:val="00924437"/>
    <w:rsid w:val="009332D5"/>
    <w:rsid w:val="009713DC"/>
    <w:rsid w:val="009766CB"/>
    <w:rsid w:val="00986371"/>
    <w:rsid w:val="009925CF"/>
    <w:rsid w:val="009D105D"/>
    <w:rsid w:val="009F20F2"/>
    <w:rsid w:val="00A437EB"/>
    <w:rsid w:val="00A62344"/>
    <w:rsid w:val="00A83AA7"/>
    <w:rsid w:val="00A92CD0"/>
    <w:rsid w:val="00A9709E"/>
    <w:rsid w:val="00AD6886"/>
    <w:rsid w:val="00B06F2E"/>
    <w:rsid w:val="00B45504"/>
    <w:rsid w:val="00B5162A"/>
    <w:rsid w:val="00B82586"/>
    <w:rsid w:val="00B971B3"/>
    <w:rsid w:val="00BB07EE"/>
    <w:rsid w:val="00BC6F88"/>
    <w:rsid w:val="00BE5B47"/>
    <w:rsid w:val="00C15491"/>
    <w:rsid w:val="00C30170"/>
    <w:rsid w:val="00C351F6"/>
    <w:rsid w:val="00C37669"/>
    <w:rsid w:val="00C55FE2"/>
    <w:rsid w:val="00CA56AF"/>
    <w:rsid w:val="00CB6B33"/>
    <w:rsid w:val="00D4470C"/>
    <w:rsid w:val="00D6020B"/>
    <w:rsid w:val="00DA310F"/>
    <w:rsid w:val="00DB234C"/>
    <w:rsid w:val="00DC32B2"/>
    <w:rsid w:val="00DD18DE"/>
    <w:rsid w:val="00DD2961"/>
    <w:rsid w:val="00DE4381"/>
    <w:rsid w:val="00E31CFF"/>
    <w:rsid w:val="00E40708"/>
    <w:rsid w:val="00E92B18"/>
    <w:rsid w:val="00EE2298"/>
    <w:rsid w:val="00F063E5"/>
    <w:rsid w:val="00F96155"/>
    <w:rsid w:val="00FB7061"/>
    <w:rsid w:val="00FE24DF"/>
    <w:rsid w:val="00FE7B85"/>
    <w:rsid w:val="03660724"/>
    <w:rsid w:val="042155D4"/>
    <w:rsid w:val="04F46C31"/>
    <w:rsid w:val="05BE40FB"/>
    <w:rsid w:val="062F3136"/>
    <w:rsid w:val="06300BB7"/>
    <w:rsid w:val="067C28F8"/>
    <w:rsid w:val="071F71BB"/>
    <w:rsid w:val="09BD6B8A"/>
    <w:rsid w:val="09FA0BED"/>
    <w:rsid w:val="0B5D7BAD"/>
    <w:rsid w:val="0BF4422B"/>
    <w:rsid w:val="0C8231F6"/>
    <w:rsid w:val="0CC222FA"/>
    <w:rsid w:val="0D257E20"/>
    <w:rsid w:val="0E1651AA"/>
    <w:rsid w:val="0E475979"/>
    <w:rsid w:val="0E5D717C"/>
    <w:rsid w:val="10545A59"/>
    <w:rsid w:val="109158BE"/>
    <w:rsid w:val="10BD6382"/>
    <w:rsid w:val="11234E2D"/>
    <w:rsid w:val="11E9006E"/>
    <w:rsid w:val="12166FE8"/>
    <w:rsid w:val="1452187F"/>
    <w:rsid w:val="148D73C8"/>
    <w:rsid w:val="14D80741"/>
    <w:rsid w:val="154A2FFE"/>
    <w:rsid w:val="15651629"/>
    <w:rsid w:val="1698541C"/>
    <w:rsid w:val="169F376F"/>
    <w:rsid w:val="174B5FC7"/>
    <w:rsid w:val="17A96819"/>
    <w:rsid w:val="19A000ED"/>
    <w:rsid w:val="1C8F32EB"/>
    <w:rsid w:val="1CE43EE3"/>
    <w:rsid w:val="226C5E96"/>
    <w:rsid w:val="233414D0"/>
    <w:rsid w:val="233E5662"/>
    <w:rsid w:val="239E0EFF"/>
    <w:rsid w:val="23B430A3"/>
    <w:rsid w:val="26361ABD"/>
    <w:rsid w:val="26E62FE2"/>
    <w:rsid w:val="279E140F"/>
    <w:rsid w:val="27CB31D8"/>
    <w:rsid w:val="2A143BA5"/>
    <w:rsid w:val="2ACC15C7"/>
    <w:rsid w:val="2F631C4A"/>
    <w:rsid w:val="30825925"/>
    <w:rsid w:val="31B859A2"/>
    <w:rsid w:val="32AB72CC"/>
    <w:rsid w:val="342A4121"/>
    <w:rsid w:val="34E42656"/>
    <w:rsid w:val="372B5D93"/>
    <w:rsid w:val="3730221B"/>
    <w:rsid w:val="38E04160"/>
    <w:rsid w:val="39681ABA"/>
    <w:rsid w:val="3B2B62A3"/>
    <w:rsid w:val="3B3B2CBA"/>
    <w:rsid w:val="3D41598E"/>
    <w:rsid w:val="3D516A97"/>
    <w:rsid w:val="3DCF2C73"/>
    <w:rsid w:val="3DF144AD"/>
    <w:rsid w:val="3E6B4177"/>
    <w:rsid w:val="40E9418A"/>
    <w:rsid w:val="416205D1"/>
    <w:rsid w:val="41A710C5"/>
    <w:rsid w:val="423179A5"/>
    <w:rsid w:val="45C1217F"/>
    <w:rsid w:val="45EA0DC5"/>
    <w:rsid w:val="46573978"/>
    <w:rsid w:val="472279DD"/>
    <w:rsid w:val="47AF6127"/>
    <w:rsid w:val="494E5BD4"/>
    <w:rsid w:val="49A330DF"/>
    <w:rsid w:val="4AB1581B"/>
    <w:rsid w:val="4B5C462F"/>
    <w:rsid w:val="4D1B2411"/>
    <w:rsid w:val="4D337AB8"/>
    <w:rsid w:val="4EE53BFB"/>
    <w:rsid w:val="50A65AA8"/>
    <w:rsid w:val="50E0053E"/>
    <w:rsid w:val="51AB32F1"/>
    <w:rsid w:val="546E1A14"/>
    <w:rsid w:val="54DC2048"/>
    <w:rsid w:val="557B66CE"/>
    <w:rsid w:val="570D57DF"/>
    <w:rsid w:val="58633B93"/>
    <w:rsid w:val="58A46B7A"/>
    <w:rsid w:val="59281352"/>
    <w:rsid w:val="596040BD"/>
    <w:rsid w:val="597B6BDE"/>
    <w:rsid w:val="5E3F0130"/>
    <w:rsid w:val="5EC17405"/>
    <w:rsid w:val="607B1C59"/>
    <w:rsid w:val="60A00B94"/>
    <w:rsid w:val="61CE3805"/>
    <w:rsid w:val="626D2409"/>
    <w:rsid w:val="636A1027"/>
    <w:rsid w:val="6536289C"/>
    <w:rsid w:val="66B3308E"/>
    <w:rsid w:val="699566D7"/>
    <w:rsid w:val="6AFC1413"/>
    <w:rsid w:val="6B126E3A"/>
    <w:rsid w:val="6BD004F2"/>
    <w:rsid w:val="6C573C4E"/>
    <w:rsid w:val="6C982863"/>
    <w:rsid w:val="6CFE56E1"/>
    <w:rsid w:val="6F9F112C"/>
    <w:rsid w:val="70711485"/>
    <w:rsid w:val="71625915"/>
    <w:rsid w:val="71C80B3D"/>
    <w:rsid w:val="71E44BEA"/>
    <w:rsid w:val="7296248F"/>
    <w:rsid w:val="72F67F2A"/>
    <w:rsid w:val="7393582A"/>
    <w:rsid w:val="73E630B6"/>
    <w:rsid w:val="75E8379C"/>
    <w:rsid w:val="79C505D8"/>
    <w:rsid w:val="7B5C60F0"/>
    <w:rsid w:val="7C42164C"/>
    <w:rsid w:val="7D0564AB"/>
    <w:rsid w:val="7D1A4DCC"/>
    <w:rsid w:val="7D3038A0"/>
    <w:rsid w:val="7D885400"/>
    <w:rsid w:val="7DC355E5"/>
    <w:rsid w:val="7DEA1C21"/>
    <w:rsid w:val="7E8E0531"/>
    <w:rsid w:val="7F1E0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D0F0CFC"/>
  <w15:docId w15:val="{0EC31DA8-FC0C-4C8A-AE33-50CFBAE9D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IN" w:eastAsia="en-I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uiPriority="35" w:unhideWhenUsed="1" w:qFormat="1"/>
    <w:lsdException w:name="table of figures" w:uiPriority="99" w:unhideWhenUsed="1"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FollowedHyperlink" w:semiHidden="1"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5743"/>
    <w:pPr>
      <w:spacing w:before="240" w:line="360" w:lineRule="exact"/>
      <w:jc w:val="both"/>
    </w:pPr>
    <w:rPr>
      <w:rFonts w:eastAsiaTheme="minorHAnsi"/>
      <w:color w:val="000000" w:themeColor="text1"/>
      <w:sz w:val="22"/>
      <w:szCs w:val="28"/>
      <w:lang w:eastAsia="en-US"/>
    </w:rPr>
  </w:style>
  <w:style w:type="paragraph" w:styleId="Heading1">
    <w:name w:val="heading 1"/>
    <w:basedOn w:val="Normal"/>
    <w:next w:val="Normal"/>
    <w:link w:val="Heading1Char"/>
    <w:uiPriority w:val="9"/>
    <w:qFormat/>
    <w:pPr>
      <w:keepNext/>
      <w:keepLines/>
      <w:spacing w:line="259" w:lineRule="auto"/>
      <w:jc w:val="left"/>
      <w:outlineLvl w:val="0"/>
    </w:pPr>
    <w:rPr>
      <w:rFonts w:asciiTheme="majorHAnsi" w:eastAsiaTheme="majorEastAsia" w:hAnsiTheme="majorHAnsi" w:cstheme="majorBidi"/>
      <w:bCs/>
      <w:color w:val="2F5496" w:themeColor="accent1" w:themeShade="BF"/>
      <w:sz w:val="32"/>
      <w:szCs w:val="32"/>
      <w:lang w:val="en-US"/>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rPr>
  </w:style>
  <w:style w:type="paragraph" w:styleId="Heading4">
    <w:name w:val="heading 4"/>
    <w:basedOn w:val="Normal"/>
    <w:next w:val="Normal"/>
    <w:qFormat/>
    <w:pPr>
      <w:keepNext/>
      <w:keepLines/>
      <w:spacing w:after="40"/>
      <w:outlineLvl w:val="3"/>
    </w:pPr>
    <w:rPr>
      <w:b/>
      <w:sz w:val="24"/>
      <w:szCs w:val="24"/>
    </w:rPr>
  </w:style>
  <w:style w:type="paragraph" w:styleId="Heading5">
    <w:name w:val="heading 5"/>
    <w:basedOn w:val="Normal"/>
    <w:next w:val="Normal"/>
    <w:qFormat/>
    <w:pPr>
      <w:keepNext/>
      <w:keepLines/>
      <w:spacing w:before="220" w:after="40"/>
      <w:outlineLvl w:val="4"/>
    </w:pPr>
    <w:rPr>
      <w:b/>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before="0" w:line="240" w:lineRule="auto"/>
      <w:jc w:val="left"/>
    </w:pPr>
    <w:rPr>
      <w:rFonts w:eastAsia="Arial"/>
      <w:color w:val="auto"/>
      <w:sz w:val="24"/>
      <w:szCs w:val="24"/>
      <w:lang w:val="en-US"/>
    </w:rPr>
  </w:style>
  <w:style w:type="paragraph" w:styleId="Caption">
    <w:name w:val="caption"/>
    <w:basedOn w:val="Normal"/>
    <w:next w:val="Normal"/>
    <w:uiPriority w:val="35"/>
    <w:unhideWhenUsed/>
    <w:qFormat/>
    <w:pPr>
      <w:keepNext/>
      <w:spacing w:before="0" w:line="240" w:lineRule="auto"/>
      <w:jc w:val="center"/>
    </w:pPr>
    <w:rPr>
      <w:iCs/>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00" w:themeColor="text1"/>
      <w:u w:val="non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Cs/>
      <w:color w:val="2F5496" w:themeColor="accent1" w:themeShade="BF"/>
      <w:sz w:val="32"/>
      <w:szCs w:val="32"/>
      <w:lang w:val="en-US"/>
    </w:rPr>
  </w:style>
  <w:style w:type="paragraph" w:customStyle="1" w:styleId="Bibliography1">
    <w:name w:val="Bibliography1"/>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uiPriority w:val="1"/>
    <w:qFormat/>
    <w:rPr>
      <w:rFonts w:eastAsia="Arial"/>
      <w:sz w:val="24"/>
      <w:szCs w:val="24"/>
      <w:lang w:val="en-US"/>
    </w:rPr>
  </w:style>
  <w:style w:type="paragraph" w:customStyle="1" w:styleId="trt0xe">
    <w:name w:val="trt0xe"/>
    <w:basedOn w:val="Normal"/>
    <w:qFormat/>
    <w:pPr>
      <w:spacing w:before="100" w:beforeAutospacing="1" w:after="100" w:afterAutospacing="1" w:line="240" w:lineRule="auto"/>
      <w:jc w:val="left"/>
    </w:pPr>
    <w:rPr>
      <w:rFonts w:ascii="Times New Roman" w:eastAsia="Times New Roman" w:hAnsi="Times New Roman" w:cs="Times New Roman"/>
      <w:color w:val="auto"/>
      <w:sz w:val="24"/>
      <w:szCs w:val="24"/>
      <w:lang w:eastAsia="en-IN"/>
    </w:rPr>
  </w:style>
  <w:style w:type="paragraph" w:customStyle="1" w:styleId="TableParagraph">
    <w:name w:val="Table Paragraph"/>
    <w:basedOn w:val="Normal"/>
    <w:uiPriority w:val="1"/>
    <w:qFormat/>
    <w:pPr>
      <w:widowControl w:val="0"/>
      <w:autoSpaceDE w:val="0"/>
      <w:autoSpaceDN w:val="0"/>
      <w:spacing w:before="0" w:line="240" w:lineRule="auto"/>
      <w:ind w:left="100"/>
      <w:jc w:val="left"/>
    </w:pPr>
    <w:rPr>
      <w:rFonts w:eastAsia="Arial"/>
      <w:color w:val="auto"/>
      <w:szCs w:val="22"/>
      <w:lang w:val="en-US"/>
    </w:rPr>
  </w:style>
  <w:style w:type="table" w:customStyle="1" w:styleId="Style31">
    <w:name w:val="_Style 31"/>
    <w:basedOn w:val="TableNormal1"/>
    <w:qFormat/>
    <w:tblPr>
      <w:tblCellMar>
        <w:left w:w="108" w:type="dxa"/>
        <w:right w:w="108" w:type="dxa"/>
      </w:tblCellMar>
    </w:tblPr>
  </w:style>
  <w:style w:type="table" w:customStyle="1" w:styleId="Style32">
    <w:name w:val="_Style 32"/>
    <w:basedOn w:val="TableNormal1"/>
    <w:qFormat/>
    <w:tblPr>
      <w:tblCellMar>
        <w:left w:w="108" w:type="dxa"/>
        <w:right w:w="108" w:type="dxa"/>
      </w:tblCellMar>
    </w:tblPr>
  </w:style>
  <w:style w:type="table" w:customStyle="1" w:styleId="Style33">
    <w:name w:val="_Style 33"/>
    <w:basedOn w:val="TableNormal1"/>
    <w:tblPr>
      <w:tblCellMar>
        <w:left w:w="108" w:type="dxa"/>
        <w:right w:w="108" w:type="dxa"/>
      </w:tblCellMar>
    </w:tblPr>
  </w:style>
  <w:style w:type="paragraph" w:styleId="NormalWeb">
    <w:name w:val="Normal (Web)"/>
    <w:basedOn w:val="Normal"/>
    <w:uiPriority w:val="99"/>
    <w:unhideWhenUsed/>
    <w:rsid w:val="00160BA9"/>
    <w:pPr>
      <w:spacing w:before="100" w:beforeAutospacing="1" w:after="100" w:afterAutospacing="1" w:line="240" w:lineRule="auto"/>
      <w:jc w:val="left"/>
    </w:pPr>
    <w:rPr>
      <w:rFonts w:ascii="Times New Roman" w:eastAsia="Times New Roman" w:hAnsi="Times New Roman" w:cs="Times New Roman"/>
      <w:color w:val="auto"/>
      <w:sz w:val="24"/>
      <w:szCs w:val="24"/>
      <w:lang w:eastAsia="en-IN"/>
    </w:rPr>
  </w:style>
  <w:style w:type="character" w:styleId="Strong">
    <w:name w:val="Strong"/>
    <w:basedOn w:val="DefaultParagraphFont"/>
    <w:uiPriority w:val="22"/>
    <w:qFormat/>
    <w:rsid w:val="00160B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5472">
      <w:bodyDiv w:val="1"/>
      <w:marLeft w:val="0"/>
      <w:marRight w:val="0"/>
      <w:marTop w:val="0"/>
      <w:marBottom w:val="0"/>
      <w:divBdr>
        <w:top w:val="none" w:sz="0" w:space="0" w:color="auto"/>
        <w:left w:val="none" w:sz="0" w:space="0" w:color="auto"/>
        <w:bottom w:val="none" w:sz="0" w:space="0" w:color="auto"/>
        <w:right w:val="none" w:sz="0" w:space="0" w:color="auto"/>
      </w:divBdr>
    </w:div>
    <w:div w:id="235936664">
      <w:bodyDiv w:val="1"/>
      <w:marLeft w:val="0"/>
      <w:marRight w:val="0"/>
      <w:marTop w:val="0"/>
      <w:marBottom w:val="0"/>
      <w:divBdr>
        <w:top w:val="none" w:sz="0" w:space="0" w:color="auto"/>
        <w:left w:val="none" w:sz="0" w:space="0" w:color="auto"/>
        <w:bottom w:val="none" w:sz="0" w:space="0" w:color="auto"/>
        <w:right w:val="none" w:sz="0" w:space="0" w:color="auto"/>
      </w:divBdr>
    </w:div>
    <w:div w:id="402919359">
      <w:bodyDiv w:val="1"/>
      <w:marLeft w:val="0"/>
      <w:marRight w:val="0"/>
      <w:marTop w:val="0"/>
      <w:marBottom w:val="0"/>
      <w:divBdr>
        <w:top w:val="none" w:sz="0" w:space="0" w:color="auto"/>
        <w:left w:val="none" w:sz="0" w:space="0" w:color="auto"/>
        <w:bottom w:val="none" w:sz="0" w:space="0" w:color="auto"/>
        <w:right w:val="none" w:sz="0" w:space="0" w:color="auto"/>
      </w:divBdr>
    </w:div>
    <w:div w:id="898513776">
      <w:bodyDiv w:val="1"/>
      <w:marLeft w:val="0"/>
      <w:marRight w:val="0"/>
      <w:marTop w:val="0"/>
      <w:marBottom w:val="0"/>
      <w:divBdr>
        <w:top w:val="none" w:sz="0" w:space="0" w:color="auto"/>
        <w:left w:val="none" w:sz="0" w:space="0" w:color="auto"/>
        <w:bottom w:val="none" w:sz="0" w:space="0" w:color="auto"/>
        <w:right w:val="none" w:sz="0" w:space="0" w:color="auto"/>
      </w:divBdr>
    </w:div>
    <w:div w:id="1015619201">
      <w:bodyDiv w:val="1"/>
      <w:marLeft w:val="0"/>
      <w:marRight w:val="0"/>
      <w:marTop w:val="0"/>
      <w:marBottom w:val="0"/>
      <w:divBdr>
        <w:top w:val="none" w:sz="0" w:space="0" w:color="auto"/>
        <w:left w:val="none" w:sz="0" w:space="0" w:color="auto"/>
        <w:bottom w:val="none" w:sz="0" w:space="0" w:color="auto"/>
        <w:right w:val="none" w:sz="0" w:space="0" w:color="auto"/>
      </w:divBdr>
    </w:div>
    <w:div w:id="1256285697">
      <w:bodyDiv w:val="1"/>
      <w:marLeft w:val="0"/>
      <w:marRight w:val="0"/>
      <w:marTop w:val="0"/>
      <w:marBottom w:val="0"/>
      <w:divBdr>
        <w:top w:val="none" w:sz="0" w:space="0" w:color="auto"/>
        <w:left w:val="none" w:sz="0" w:space="0" w:color="auto"/>
        <w:bottom w:val="none" w:sz="0" w:space="0" w:color="auto"/>
        <w:right w:val="none" w:sz="0" w:space="0" w:color="auto"/>
      </w:divBdr>
    </w:div>
    <w:div w:id="1311789151">
      <w:bodyDiv w:val="1"/>
      <w:marLeft w:val="0"/>
      <w:marRight w:val="0"/>
      <w:marTop w:val="0"/>
      <w:marBottom w:val="0"/>
      <w:divBdr>
        <w:top w:val="none" w:sz="0" w:space="0" w:color="auto"/>
        <w:left w:val="none" w:sz="0" w:space="0" w:color="auto"/>
        <w:bottom w:val="none" w:sz="0" w:space="0" w:color="auto"/>
        <w:right w:val="none" w:sz="0" w:space="0" w:color="auto"/>
      </w:divBdr>
    </w:div>
    <w:div w:id="1673336704">
      <w:bodyDiv w:val="1"/>
      <w:marLeft w:val="0"/>
      <w:marRight w:val="0"/>
      <w:marTop w:val="0"/>
      <w:marBottom w:val="0"/>
      <w:divBdr>
        <w:top w:val="none" w:sz="0" w:space="0" w:color="auto"/>
        <w:left w:val="none" w:sz="0" w:space="0" w:color="auto"/>
        <w:bottom w:val="none" w:sz="0" w:space="0" w:color="auto"/>
        <w:right w:val="none" w:sz="0" w:space="0" w:color="auto"/>
      </w:divBdr>
    </w:div>
    <w:div w:id="1777871257">
      <w:bodyDiv w:val="1"/>
      <w:marLeft w:val="0"/>
      <w:marRight w:val="0"/>
      <w:marTop w:val="0"/>
      <w:marBottom w:val="0"/>
      <w:divBdr>
        <w:top w:val="none" w:sz="0" w:space="0" w:color="auto"/>
        <w:left w:val="none" w:sz="0" w:space="0" w:color="auto"/>
        <w:bottom w:val="none" w:sz="0" w:space="0" w:color="auto"/>
        <w:right w:val="none" w:sz="0" w:space="0" w:color="auto"/>
      </w:divBdr>
    </w:div>
    <w:div w:id="1791850770">
      <w:bodyDiv w:val="1"/>
      <w:marLeft w:val="0"/>
      <w:marRight w:val="0"/>
      <w:marTop w:val="0"/>
      <w:marBottom w:val="0"/>
      <w:divBdr>
        <w:top w:val="none" w:sz="0" w:space="0" w:color="auto"/>
        <w:left w:val="none" w:sz="0" w:space="0" w:color="auto"/>
        <w:bottom w:val="none" w:sz="0" w:space="0" w:color="auto"/>
        <w:right w:val="none" w:sz="0" w:space="0" w:color="auto"/>
      </w:divBdr>
    </w:div>
    <w:div w:id="1947881313">
      <w:bodyDiv w:val="1"/>
      <w:marLeft w:val="0"/>
      <w:marRight w:val="0"/>
      <w:marTop w:val="0"/>
      <w:marBottom w:val="0"/>
      <w:divBdr>
        <w:top w:val="none" w:sz="0" w:space="0" w:color="auto"/>
        <w:left w:val="none" w:sz="0" w:space="0" w:color="auto"/>
        <w:bottom w:val="none" w:sz="0" w:space="0" w:color="auto"/>
        <w:right w:val="none" w:sz="0" w:space="0" w:color="auto"/>
      </w:divBdr>
    </w:div>
    <w:div w:id="1955552166">
      <w:bodyDiv w:val="1"/>
      <w:marLeft w:val="0"/>
      <w:marRight w:val="0"/>
      <w:marTop w:val="0"/>
      <w:marBottom w:val="0"/>
      <w:divBdr>
        <w:top w:val="none" w:sz="0" w:space="0" w:color="auto"/>
        <w:left w:val="none" w:sz="0" w:space="0" w:color="auto"/>
        <w:bottom w:val="none" w:sz="0" w:space="0" w:color="auto"/>
        <w:right w:val="none" w:sz="0" w:space="0" w:color="auto"/>
      </w:divBdr>
    </w:div>
    <w:div w:id="2112311768">
      <w:bodyDiv w:val="1"/>
      <w:marLeft w:val="0"/>
      <w:marRight w:val="0"/>
      <w:marTop w:val="0"/>
      <w:marBottom w:val="0"/>
      <w:divBdr>
        <w:top w:val="none" w:sz="0" w:space="0" w:color="auto"/>
        <w:left w:val="none" w:sz="0" w:space="0" w:color="auto"/>
        <w:bottom w:val="none" w:sz="0" w:space="0" w:color="auto"/>
        <w:right w:val="none" w:sz="0" w:space="0" w:color="auto"/>
      </w:divBdr>
    </w:div>
    <w:div w:id="2134667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image" Target="media/image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image" Target="media/image9.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3.jpeg"/><Relationship Id="rId36"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header" Target="header10.xml"/><Relationship Id="rId35" Type="http://schemas.openxmlformats.org/officeDocument/2006/relationships/image" Target="media/image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MIx4joCFBt2lTXSSyG6Zpc5oIA==">CgMxLjAyCGguZ2pkZ3hzMgloLjMwajB6bGwyCWguMWZvYjl0ZTIJaC4zem55c2g3MgloLjJldDkycDAyCGgudHlqY3d0MgloLjNkeTZ2a204AHIhMXdrTklxV05hY040bWtZRFdET2lab2xlamExUlk3em54</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148D184-72C7-4ADF-9ACB-3E36B6A6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28</Pages>
  <Words>5650</Words>
  <Characters>32211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ankit.pathak@learner.manipal.edu</dc:creator>
  <cp:lastModifiedBy>MSIS</cp:lastModifiedBy>
  <cp:revision>92</cp:revision>
  <dcterms:created xsi:type="dcterms:W3CDTF">2024-08-11T14:47:00Z</dcterms:created>
  <dcterms:modified xsi:type="dcterms:W3CDTF">2024-09-05T04:43:00Z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FABB0F41F8F14D85AF2DA42C09FC0FB9</vt:lpwstr>
  </property>
  <property fmtid="{D5CDD505-2E9C-101B-9397-08002B2CF9AE}" pid="4" name="GrammarlyDocumentId">
    <vt:lpwstr>dda73700b40496ba2e8cf6becf8a2751ecf3132d40c136a033f664ed6da66921</vt:lpwstr>
  </property>
</Properties>
</file>